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402783" w14:textId="77777777" w:rsidR="00226687" w:rsidRDefault="00226687" w:rsidP="00AB6BC6">
      <w:pPr>
        <w:pStyle w:val="Heading1"/>
        <w:spacing w:before="120"/>
      </w:pPr>
      <w:bookmarkStart w:id="0" w:name="_GoBack"/>
      <w:bookmarkEnd w:id="0"/>
    </w:p>
    <w:p w14:paraId="25273663" w14:textId="77777777" w:rsidR="00AB6BC6" w:rsidRPr="00226687" w:rsidRDefault="00AB6BC6" w:rsidP="00AB6BC6">
      <w:pPr>
        <w:pStyle w:val="Heading1"/>
        <w:spacing w:before="120"/>
        <w:rPr>
          <w:rStyle w:val="IntenseReference"/>
          <w:b w:val="0"/>
          <w:bCs w:val="0"/>
          <w:smallCaps/>
          <w:sz w:val="32"/>
          <w:szCs w:val="32"/>
        </w:rPr>
      </w:pPr>
      <w:r w:rsidRPr="00226687">
        <w:rPr>
          <w:sz w:val="32"/>
          <w:szCs w:val="32"/>
        </w:rPr>
        <w:t>Laboratory Assignment 1: Introduction to Mechanisms</w:t>
      </w:r>
    </w:p>
    <w:p w14:paraId="6C5E27BD" w14:textId="77777777" w:rsidR="00C009C0" w:rsidRPr="00226687" w:rsidRDefault="00C009C0" w:rsidP="00B37B8C">
      <w:pPr>
        <w:pStyle w:val="Heading1"/>
        <w:spacing w:before="120"/>
        <w:rPr>
          <w:sz w:val="32"/>
          <w:szCs w:val="32"/>
        </w:rPr>
      </w:pPr>
      <w:r w:rsidRPr="00226687">
        <w:rPr>
          <w:sz w:val="32"/>
          <w:szCs w:val="32"/>
        </w:rPr>
        <w:t>Team Members</w:t>
      </w:r>
    </w:p>
    <w:tbl>
      <w:tblPr>
        <w:tblW w:w="0" w:type="auto"/>
        <w:jc w:val="center"/>
        <w:tblLook w:val="04A0" w:firstRow="1" w:lastRow="0" w:firstColumn="1" w:lastColumn="0" w:noHBand="0" w:noVBand="1"/>
      </w:tblPr>
      <w:tblGrid>
        <w:gridCol w:w="427"/>
        <w:gridCol w:w="2404"/>
        <w:gridCol w:w="429"/>
        <w:gridCol w:w="427"/>
        <w:gridCol w:w="2406"/>
        <w:gridCol w:w="430"/>
        <w:gridCol w:w="2837"/>
      </w:tblGrid>
      <w:tr w:rsidR="00C6185B" w:rsidRPr="00226687" w14:paraId="47A6B1D7" w14:textId="77777777" w:rsidTr="00C6185B">
        <w:trPr>
          <w:gridAfter w:val="1"/>
          <w:wAfter w:w="2833" w:type="dxa"/>
          <w:jc w:val="center"/>
        </w:trPr>
        <w:tc>
          <w:tcPr>
            <w:tcW w:w="427" w:type="dxa"/>
          </w:tcPr>
          <w:p w14:paraId="4A48994F" w14:textId="77777777" w:rsidR="00C6185B" w:rsidRPr="00226687" w:rsidRDefault="00C6185B" w:rsidP="001A7B2A">
            <w:pPr>
              <w:widowControl w:val="0"/>
              <w:suppressAutoHyphens/>
              <w:rPr>
                <w:sz w:val="32"/>
                <w:szCs w:val="32"/>
              </w:rPr>
            </w:pPr>
          </w:p>
        </w:tc>
        <w:tc>
          <w:tcPr>
            <w:tcW w:w="2835" w:type="dxa"/>
            <w:gridSpan w:val="2"/>
            <w:tcBorders>
              <w:bottom w:val="single" w:sz="4" w:space="0" w:color="auto"/>
            </w:tcBorders>
          </w:tcPr>
          <w:p w14:paraId="5E2E496F" w14:textId="77777777" w:rsidR="00C6185B" w:rsidRPr="00226687" w:rsidRDefault="00C6185B" w:rsidP="001A7B2A">
            <w:pPr>
              <w:widowControl w:val="0"/>
              <w:suppressAutoHyphens/>
              <w:rPr>
                <w:sz w:val="32"/>
                <w:szCs w:val="32"/>
              </w:rPr>
            </w:pPr>
          </w:p>
        </w:tc>
        <w:tc>
          <w:tcPr>
            <w:tcW w:w="427" w:type="dxa"/>
          </w:tcPr>
          <w:p w14:paraId="30C40A15" w14:textId="77777777" w:rsidR="00C6185B" w:rsidRPr="00226687" w:rsidRDefault="00C6185B" w:rsidP="001A7B2A">
            <w:pPr>
              <w:widowControl w:val="0"/>
              <w:suppressAutoHyphens/>
              <w:rPr>
                <w:sz w:val="32"/>
                <w:szCs w:val="32"/>
              </w:rPr>
            </w:pPr>
          </w:p>
        </w:tc>
        <w:tc>
          <w:tcPr>
            <w:tcW w:w="2838" w:type="dxa"/>
            <w:gridSpan w:val="2"/>
            <w:tcBorders>
              <w:bottom w:val="single" w:sz="4" w:space="0" w:color="auto"/>
            </w:tcBorders>
          </w:tcPr>
          <w:p w14:paraId="6BC38A8A" w14:textId="6AE2A090" w:rsidR="00C6185B" w:rsidRPr="00226687" w:rsidRDefault="00C6185B" w:rsidP="001A7B2A">
            <w:pPr>
              <w:widowControl w:val="0"/>
              <w:suppressAutoHyphens/>
              <w:rPr>
                <w:sz w:val="32"/>
                <w:szCs w:val="32"/>
              </w:rPr>
            </w:pPr>
          </w:p>
        </w:tc>
      </w:tr>
      <w:tr w:rsidR="0090139B" w:rsidRPr="00226687" w14:paraId="4B13C1DB" w14:textId="77777777" w:rsidTr="00C6185B">
        <w:trPr>
          <w:jc w:val="center"/>
        </w:trPr>
        <w:tc>
          <w:tcPr>
            <w:tcW w:w="2833" w:type="dxa"/>
            <w:gridSpan w:val="2"/>
            <w:tcBorders>
              <w:top w:val="single" w:sz="4" w:space="0" w:color="auto"/>
              <w:bottom w:val="single" w:sz="4" w:space="0" w:color="auto"/>
            </w:tcBorders>
          </w:tcPr>
          <w:p w14:paraId="6101598C" w14:textId="06C9C3D6" w:rsidR="0090139B" w:rsidRPr="00C6185B" w:rsidRDefault="00C6185B" w:rsidP="001A7B2A">
            <w:pPr>
              <w:widowControl w:val="0"/>
              <w:suppressAutoHyphens/>
              <w:rPr>
                <w:sz w:val="24"/>
                <w:szCs w:val="24"/>
              </w:rPr>
            </w:pPr>
            <w:r w:rsidRPr="00C6185B">
              <w:rPr>
                <w:sz w:val="24"/>
                <w:szCs w:val="24"/>
              </w:rPr>
              <w:t>Victoria Heffern</w:t>
            </w:r>
          </w:p>
        </w:tc>
        <w:tc>
          <w:tcPr>
            <w:tcW w:w="427" w:type="dxa"/>
          </w:tcPr>
          <w:p w14:paraId="0BD544E7" w14:textId="77777777" w:rsidR="0090139B" w:rsidRPr="00C6185B" w:rsidRDefault="0090139B" w:rsidP="001A7B2A">
            <w:pPr>
              <w:widowControl w:val="0"/>
              <w:suppressAutoHyphens/>
              <w:rPr>
                <w:sz w:val="24"/>
                <w:szCs w:val="24"/>
              </w:rPr>
            </w:pPr>
          </w:p>
        </w:tc>
        <w:tc>
          <w:tcPr>
            <w:tcW w:w="2835" w:type="dxa"/>
            <w:gridSpan w:val="2"/>
            <w:tcBorders>
              <w:top w:val="single" w:sz="4" w:space="0" w:color="auto"/>
              <w:bottom w:val="single" w:sz="4" w:space="0" w:color="auto"/>
            </w:tcBorders>
          </w:tcPr>
          <w:p w14:paraId="0FC0FAC2" w14:textId="0D6C3D9C" w:rsidR="0090139B" w:rsidRPr="00C6185B" w:rsidRDefault="00C6185B" w:rsidP="001A7B2A">
            <w:pPr>
              <w:widowControl w:val="0"/>
              <w:suppressAutoHyphens/>
              <w:rPr>
                <w:sz w:val="24"/>
                <w:szCs w:val="24"/>
              </w:rPr>
            </w:pPr>
            <w:r w:rsidRPr="00C6185B">
              <w:rPr>
                <w:sz w:val="24"/>
                <w:szCs w:val="24"/>
              </w:rPr>
              <w:t xml:space="preserve">Derik </w:t>
            </w:r>
            <w:proofErr w:type="spellStart"/>
            <w:r w:rsidRPr="00C6185B">
              <w:rPr>
                <w:sz w:val="24"/>
                <w:szCs w:val="24"/>
              </w:rPr>
              <w:t>Pignone</w:t>
            </w:r>
            <w:proofErr w:type="spellEnd"/>
          </w:p>
        </w:tc>
        <w:tc>
          <w:tcPr>
            <w:tcW w:w="427" w:type="dxa"/>
          </w:tcPr>
          <w:p w14:paraId="796097B9" w14:textId="77777777" w:rsidR="0090139B" w:rsidRPr="00C6185B" w:rsidRDefault="0090139B" w:rsidP="001A7B2A">
            <w:pPr>
              <w:widowControl w:val="0"/>
              <w:suppressAutoHyphens/>
              <w:rPr>
                <w:sz w:val="24"/>
                <w:szCs w:val="24"/>
              </w:rPr>
            </w:pPr>
          </w:p>
        </w:tc>
        <w:tc>
          <w:tcPr>
            <w:tcW w:w="2838" w:type="dxa"/>
            <w:tcBorders>
              <w:top w:val="single" w:sz="4" w:space="0" w:color="auto"/>
              <w:bottom w:val="single" w:sz="4" w:space="0" w:color="auto"/>
            </w:tcBorders>
          </w:tcPr>
          <w:p w14:paraId="09A99DB4" w14:textId="5AA6B111" w:rsidR="0090139B" w:rsidRPr="00C6185B" w:rsidRDefault="00C6185B" w:rsidP="001A7B2A">
            <w:pPr>
              <w:widowControl w:val="0"/>
              <w:suppressAutoHyphens/>
              <w:rPr>
                <w:sz w:val="24"/>
                <w:szCs w:val="24"/>
              </w:rPr>
            </w:pPr>
            <w:r w:rsidRPr="00C6185B">
              <w:rPr>
                <w:sz w:val="24"/>
                <w:szCs w:val="24"/>
              </w:rPr>
              <w:t>Ananya Srinivasa-Gopalan</w:t>
            </w:r>
          </w:p>
        </w:tc>
      </w:tr>
    </w:tbl>
    <w:p w14:paraId="5000C2A1" w14:textId="23F6BBA6" w:rsidR="00C009C0" w:rsidRPr="00226687" w:rsidRDefault="005A61CF" w:rsidP="00D22A3C">
      <w:pPr>
        <w:pStyle w:val="Heading1"/>
        <w:spacing w:before="120"/>
        <w:rPr>
          <w:sz w:val="32"/>
          <w:szCs w:val="32"/>
        </w:rPr>
      </w:pPr>
      <w:r w:rsidRPr="00226687">
        <w:rPr>
          <w:sz w:val="32"/>
          <w:szCs w:val="32"/>
        </w:rPr>
        <w:t xml:space="preserve">Lab </w:t>
      </w:r>
      <w:r w:rsidR="00C009C0" w:rsidRPr="00226687">
        <w:rPr>
          <w:sz w:val="32"/>
          <w:szCs w:val="32"/>
        </w:rPr>
        <w:t>Signoff</w:t>
      </w:r>
      <w:r w:rsidRPr="00226687">
        <w:rPr>
          <w:sz w:val="32"/>
          <w:szCs w:val="32"/>
        </w:rPr>
        <w:t>s</w:t>
      </w:r>
      <w:r w:rsidR="0090139B" w:rsidRPr="00226687">
        <w:rPr>
          <w:sz w:val="32"/>
          <w:szCs w:val="32"/>
        </w:rPr>
        <w:t>*</w:t>
      </w:r>
    </w:p>
    <w:tbl>
      <w:tblPr>
        <w:tblStyle w:val="LightGrid1"/>
        <w:tblW w:w="8478" w:type="dxa"/>
        <w:jc w:val="center"/>
        <w:shd w:val="clear" w:color="auto" w:fill="FFFFFF" w:themeFill="background1"/>
        <w:tblLayout w:type="fixed"/>
        <w:tblLook w:val="04A0" w:firstRow="1" w:lastRow="0" w:firstColumn="1" w:lastColumn="0" w:noHBand="0" w:noVBand="1"/>
      </w:tblPr>
      <w:tblGrid>
        <w:gridCol w:w="4068"/>
        <w:gridCol w:w="2250"/>
        <w:gridCol w:w="2160"/>
      </w:tblGrid>
      <w:tr w:rsidR="00290F88" w:rsidRPr="002F24F9" w14:paraId="12F82C90" w14:textId="77777777" w:rsidTr="002B044A">
        <w:trPr>
          <w:cnfStyle w:val="100000000000" w:firstRow="1" w:lastRow="0" w:firstColumn="0" w:lastColumn="0" w:oddVBand="0" w:evenVBand="0" w:oddHBand="0"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4068" w:type="dxa"/>
            <w:shd w:val="clear" w:color="auto" w:fill="FFFFFF" w:themeFill="background1"/>
            <w:vAlign w:val="center"/>
          </w:tcPr>
          <w:p w14:paraId="48376CAF" w14:textId="77777777" w:rsidR="00290F88" w:rsidRPr="00226687" w:rsidRDefault="00290F88" w:rsidP="002F24F9">
            <w:pPr>
              <w:pStyle w:val="Heading2"/>
              <w:spacing w:before="0" w:line="240" w:lineRule="auto"/>
              <w:outlineLvl w:val="1"/>
              <w:rPr>
                <w:rStyle w:val="IntenseEmphasis"/>
                <w:b/>
                <w:bCs/>
                <w:sz w:val="24"/>
                <w:szCs w:val="24"/>
              </w:rPr>
            </w:pPr>
            <w:r w:rsidRPr="00226687">
              <w:rPr>
                <w:rStyle w:val="IntenseEmphasis"/>
                <w:b/>
                <w:bCs/>
                <w:sz w:val="24"/>
                <w:szCs w:val="24"/>
              </w:rPr>
              <w:t>Task</w:t>
            </w:r>
          </w:p>
        </w:tc>
        <w:tc>
          <w:tcPr>
            <w:tcW w:w="2250" w:type="dxa"/>
            <w:shd w:val="clear" w:color="auto" w:fill="FFFFFF" w:themeFill="background1"/>
            <w:vAlign w:val="center"/>
          </w:tcPr>
          <w:p w14:paraId="11515962" w14:textId="622748E5" w:rsidR="00290F88" w:rsidRPr="00226687" w:rsidRDefault="00290F88" w:rsidP="002F24F9">
            <w:pPr>
              <w:pStyle w:val="Heading2"/>
              <w:spacing w:before="0" w:line="240" w:lineRule="auto"/>
              <w:outlineLvl w:val="1"/>
              <w:cnfStyle w:val="100000000000" w:firstRow="1" w:lastRow="0" w:firstColumn="0" w:lastColumn="0" w:oddVBand="0" w:evenVBand="0" w:oddHBand="0" w:evenHBand="0" w:firstRowFirstColumn="0" w:firstRowLastColumn="0" w:lastRowFirstColumn="0" w:lastRowLastColumn="0"/>
              <w:rPr>
                <w:rStyle w:val="IntenseEmphasis"/>
                <w:b/>
                <w:bCs/>
                <w:sz w:val="24"/>
                <w:szCs w:val="24"/>
              </w:rPr>
            </w:pPr>
            <w:r w:rsidRPr="00226687">
              <w:rPr>
                <w:rStyle w:val="IntenseEmphasis"/>
                <w:b/>
                <w:bCs/>
                <w:sz w:val="24"/>
                <w:szCs w:val="24"/>
              </w:rPr>
              <w:t>Instructor/TA</w:t>
            </w:r>
            <w:r w:rsidR="000B4EAD">
              <w:rPr>
                <w:rStyle w:val="IntenseEmphasis"/>
                <w:b/>
                <w:bCs/>
                <w:sz w:val="24"/>
                <w:szCs w:val="24"/>
              </w:rPr>
              <w:t>/SA</w:t>
            </w:r>
          </w:p>
        </w:tc>
        <w:tc>
          <w:tcPr>
            <w:tcW w:w="2160" w:type="dxa"/>
            <w:shd w:val="clear" w:color="auto" w:fill="FFFFFF" w:themeFill="background1"/>
            <w:vAlign w:val="center"/>
          </w:tcPr>
          <w:p w14:paraId="78DEB5FA" w14:textId="77777777" w:rsidR="00290F88" w:rsidRPr="00226687" w:rsidRDefault="00290F88" w:rsidP="002F24F9">
            <w:pPr>
              <w:pStyle w:val="Heading2"/>
              <w:spacing w:before="0" w:line="240" w:lineRule="auto"/>
              <w:outlineLvl w:val="1"/>
              <w:cnfStyle w:val="100000000000" w:firstRow="1" w:lastRow="0" w:firstColumn="0" w:lastColumn="0" w:oddVBand="0" w:evenVBand="0" w:oddHBand="0" w:evenHBand="0" w:firstRowFirstColumn="0" w:firstRowLastColumn="0" w:lastRowFirstColumn="0" w:lastRowLastColumn="0"/>
              <w:rPr>
                <w:rStyle w:val="IntenseEmphasis"/>
                <w:b/>
                <w:bCs/>
                <w:sz w:val="24"/>
                <w:szCs w:val="24"/>
              </w:rPr>
            </w:pPr>
            <w:r w:rsidRPr="00226687">
              <w:rPr>
                <w:rStyle w:val="IntenseEmphasis"/>
                <w:b/>
                <w:bCs/>
                <w:sz w:val="24"/>
                <w:szCs w:val="24"/>
              </w:rPr>
              <w:t>Date/Time</w:t>
            </w:r>
          </w:p>
        </w:tc>
      </w:tr>
      <w:tr w:rsidR="002B044A" w:rsidRPr="002B044A" w14:paraId="1D4F3165" w14:textId="77777777" w:rsidTr="002B044A">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4068" w:type="dxa"/>
            <w:tcBorders>
              <w:top w:val="single" w:sz="18" w:space="0" w:color="000000" w:themeColor="text1"/>
            </w:tcBorders>
            <w:shd w:val="pct15" w:color="auto" w:fill="FFFFFF" w:themeFill="background1"/>
            <w:vAlign w:val="center"/>
          </w:tcPr>
          <w:p w14:paraId="462CFBB2" w14:textId="5E397C5A" w:rsidR="002B044A" w:rsidRPr="002B044A" w:rsidRDefault="00E127E0" w:rsidP="002F24F9">
            <w:pPr>
              <w:pStyle w:val="Heading2"/>
              <w:spacing w:before="0" w:line="240" w:lineRule="auto"/>
              <w:outlineLvl w:val="1"/>
              <w:rPr>
                <w:b w:val="0"/>
                <w:iCs/>
                <w:smallCaps w:val="0"/>
                <w:sz w:val="20"/>
                <w:szCs w:val="20"/>
              </w:rPr>
            </w:pPr>
            <w:r>
              <w:rPr>
                <w:b w:val="0"/>
                <w:iCs/>
                <w:smallCaps w:val="0"/>
                <w:sz w:val="20"/>
                <w:szCs w:val="20"/>
              </w:rPr>
              <w:t xml:space="preserve">All Team Members </w:t>
            </w:r>
            <w:r w:rsidR="002B044A" w:rsidRPr="002B044A">
              <w:rPr>
                <w:b w:val="0"/>
                <w:iCs/>
                <w:smallCaps w:val="0"/>
                <w:sz w:val="20"/>
                <w:szCs w:val="20"/>
              </w:rPr>
              <w:t>Watched Pre-Lab Video</w:t>
            </w:r>
          </w:p>
        </w:tc>
        <w:tc>
          <w:tcPr>
            <w:tcW w:w="2250" w:type="dxa"/>
            <w:tcBorders>
              <w:top w:val="single" w:sz="18" w:space="0" w:color="000000" w:themeColor="text1"/>
            </w:tcBorders>
            <w:shd w:val="pct15" w:color="auto" w:fill="FFFFFF" w:themeFill="background1"/>
            <w:vAlign w:val="center"/>
          </w:tcPr>
          <w:p w14:paraId="46C0B607" w14:textId="79013C04" w:rsidR="002B044A" w:rsidRPr="002B044A" w:rsidRDefault="00367674" w:rsidP="002F24F9">
            <w:pPr>
              <w:pStyle w:val="Heading2"/>
              <w:spacing w:before="0" w:line="240" w:lineRule="auto"/>
              <w:outlineLvl w:val="1"/>
              <w:cnfStyle w:val="000000100000" w:firstRow="0" w:lastRow="0" w:firstColumn="0" w:lastColumn="0" w:oddVBand="0" w:evenVBand="0" w:oddHBand="1" w:evenHBand="0" w:firstRowFirstColumn="0" w:firstRowLastColumn="0" w:lastRowFirstColumn="0" w:lastRowLastColumn="0"/>
              <w:rPr>
                <w:b/>
                <w:bCs/>
                <w:i/>
                <w:iCs/>
                <w:smallCaps w:val="0"/>
                <w:sz w:val="20"/>
                <w:szCs w:val="20"/>
              </w:rPr>
            </w:pPr>
            <w:r>
              <w:rPr>
                <w:b/>
                <w:bCs/>
                <w:i/>
                <w:iCs/>
                <w:smallCaps w:val="0"/>
                <w:sz w:val="20"/>
                <w:szCs w:val="20"/>
              </w:rPr>
              <w:t>Nathan Savard</w:t>
            </w:r>
          </w:p>
        </w:tc>
        <w:tc>
          <w:tcPr>
            <w:tcW w:w="2160" w:type="dxa"/>
            <w:tcBorders>
              <w:top w:val="single" w:sz="18" w:space="0" w:color="000000" w:themeColor="text1"/>
            </w:tcBorders>
            <w:shd w:val="pct15" w:color="auto" w:fill="FFFFFF" w:themeFill="background1"/>
            <w:vAlign w:val="center"/>
          </w:tcPr>
          <w:p w14:paraId="6A1406A1" w14:textId="18969B15" w:rsidR="002B044A" w:rsidRPr="002B044A" w:rsidRDefault="0003225B" w:rsidP="002F24F9">
            <w:pPr>
              <w:pStyle w:val="Heading2"/>
              <w:spacing w:before="0" w:line="240" w:lineRule="auto"/>
              <w:outlineLvl w:val="1"/>
              <w:cnfStyle w:val="000000100000" w:firstRow="0" w:lastRow="0" w:firstColumn="0" w:lastColumn="0" w:oddVBand="0" w:evenVBand="0" w:oddHBand="1" w:evenHBand="0" w:firstRowFirstColumn="0" w:firstRowLastColumn="0" w:lastRowFirstColumn="0" w:lastRowLastColumn="0"/>
              <w:rPr>
                <w:b/>
                <w:bCs/>
                <w:i/>
                <w:iCs/>
                <w:smallCaps w:val="0"/>
                <w:sz w:val="20"/>
                <w:szCs w:val="20"/>
              </w:rPr>
            </w:pPr>
            <w:r>
              <w:rPr>
                <w:b/>
                <w:bCs/>
                <w:i/>
                <w:iCs/>
                <w:smallCaps w:val="0"/>
                <w:sz w:val="20"/>
                <w:szCs w:val="20"/>
              </w:rPr>
              <w:t>9/10/20</w:t>
            </w:r>
            <w:r w:rsidR="00367674">
              <w:rPr>
                <w:b/>
                <w:bCs/>
                <w:i/>
                <w:iCs/>
                <w:smallCaps w:val="0"/>
                <w:sz w:val="20"/>
                <w:szCs w:val="20"/>
              </w:rPr>
              <w:t xml:space="preserve">    2:30pm</w:t>
            </w:r>
          </w:p>
        </w:tc>
      </w:tr>
      <w:tr w:rsidR="00290F88" w:rsidRPr="006C193F" w14:paraId="10083A8D" w14:textId="77777777" w:rsidTr="00226687">
        <w:trPr>
          <w:cnfStyle w:val="000000010000" w:firstRow="0" w:lastRow="0" w:firstColumn="0" w:lastColumn="0" w:oddVBand="0" w:evenVBand="0" w:oddHBand="0" w:evenHBand="1"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4068" w:type="dxa"/>
            <w:shd w:val="clear" w:color="auto" w:fill="FFFFFF" w:themeFill="background1"/>
            <w:vAlign w:val="center"/>
          </w:tcPr>
          <w:p w14:paraId="1886CC8F" w14:textId="318BFFF4" w:rsidR="00290F88" w:rsidRPr="00226687" w:rsidRDefault="002B044A" w:rsidP="002B044A">
            <w:pPr>
              <w:rPr>
                <w:b w:val="0"/>
                <w:bCs w:val="0"/>
                <w:sz w:val="20"/>
                <w:szCs w:val="20"/>
              </w:rPr>
            </w:pPr>
            <w:r>
              <w:rPr>
                <w:b w:val="0"/>
                <w:bCs w:val="0"/>
                <w:sz w:val="20"/>
                <w:szCs w:val="20"/>
              </w:rPr>
              <w:t xml:space="preserve">4 Inversions of </w:t>
            </w:r>
            <w:r w:rsidR="00290F88" w:rsidRPr="00226687">
              <w:rPr>
                <w:b w:val="0"/>
                <w:bCs w:val="0"/>
                <w:sz w:val="20"/>
                <w:szCs w:val="20"/>
              </w:rPr>
              <w:t>Four</w:t>
            </w:r>
            <w:r w:rsidR="003B228B">
              <w:rPr>
                <w:b w:val="0"/>
                <w:bCs w:val="0"/>
                <w:sz w:val="20"/>
                <w:szCs w:val="20"/>
              </w:rPr>
              <w:t>-</w:t>
            </w:r>
            <w:r w:rsidR="00290F88" w:rsidRPr="00226687">
              <w:rPr>
                <w:b w:val="0"/>
                <w:bCs w:val="0"/>
                <w:sz w:val="20"/>
                <w:szCs w:val="20"/>
              </w:rPr>
              <w:t>bar (</w:t>
            </w:r>
            <w:proofErr w:type="spellStart"/>
            <w:r w:rsidR="00290F88" w:rsidRPr="00226687">
              <w:rPr>
                <w:b w:val="0"/>
                <w:bCs w:val="0"/>
                <w:sz w:val="20"/>
                <w:szCs w:val="20"/>
              </w:rPr>
              <w:t>Grashof</w:t>
            </w:r>
            <w:proofErr w:type="spellEnd"/>
            <w:r w:rsidR="00290F88" w:rsidRPr="00226687">
              <w:rPr>
                <w:b w:val="0"/>
                <w:bCs w:val="0"/>
                <w:sz w:val="20"/>
                <w:szCs w:val="20"/>
              </w:rPr>
              <w:t>)</w:t>
            </w:r>
          </w:p>
        </w:tc>
        <w:tc>
          <w:tcPr>
            <w:tcW w:w="2250" w:type="dxa"/>
            <w:shd w:val="clear" w:color="auto" w:fill="FFFFFF" w:themeFill="background1"/>
            <w:vAlign w:val="center"/>
          </w:tcPr>
          <w:p w14:paraId="066258C7" w14:textId="316F6A4A" w:rsidR="00290F88" w:rsidRPr="00226687" w:rsidRDefault="0003225B" w:rsidP="001A7B2A">
            <w:pP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X</w:t>
            </w:r>
          </w:p>
        </w:tc>
        <w:tc>
          <w:tcPr>
            <w:tcW w:w="2160" w:type="dxa"/>
            <w:shd w:val="clear" w:color="auto" w:fill="FFFFFF" w:themeFill="background1"/>
            <w:vAlign w:val="center"/>
          </w:tcPr>
          <w:p w14:paraId="05F48112" w14:textId="77777777" w:rsidR="00290F88" w:rsidRPr="00226687" w:rsidRDefault="00290F88" w:rsidP="001A7B2A">
            <w:pPr>
              <w:cnfStyle w:val="000000010000" w:firstRow="0" w:lastRow="0" w:firstColumn="0" w:lastColumn="0" w:oddVBand="0" w:evenVBand="0" w:oddHBand="0" w:evenHBand="1" w:firstRowFirstColumn="0" w:firstRowLastColumn="0" w:lastRowFirstColumn="0" w:lastRowLastColumn="0"/>
              <w:rPr>
                <w:sz w:val="20"/>
                <w:szCs w:val="20"/>
              </w:rPr>
            </w:pPr>
          </w:p>
        </w:tc>
      </w:tr>
      <w:tr w:rsidR="00290F88" w:rsidRPr="006C193F" w14:paraId="5F8A9057" w14:textId="77777777" w:rsidTr="00226687">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4068" w:type="dxa"/>
            <w:shd w:val="clear" w:color="auto" w:fill="D9D9D9" w:themeFill="background1" w:themeFillShade="D9"/>
            <w:vAlign w:val="center"/>
          </w:tcPr>
          <w:p w14:paraId="26BAF0BE" w14:textId="6CB1D909" w:rsidR="00290F88" w:rsidRPr="00226687" w:rsidRDefault="002B044A" w:rsidP="005917C4">
            <w:pPr>
              <w:rPr>
                <w:b w:val="0"/>
                <w:sz w:val="20"/>
                <w:szCs w:val="20"/>
              </w:rPr>
            </w:pPr>
            <w:r>
              <w:rPr>
                <w:b w:val="0"/>
                <w:sz w:val="20"/>
                <w:szCs w:val="20"/>
              </w:rPr>
              <w:t xml:space="preserve">1 Inversion of </w:t>
            </w:r>
            <w:r w:rsidR="00290F88" w:rsidRPr="00226687">
              <w:rPr>
                <w:b w:val="0"/>
                <w:sz w:val="20"/>
                <w:szCs w:val="20"/>
              </w:rPr>
              <w:t>Four</w:t>
            </w:r>
            <w:r w:rsidR="003B228B">
              <w:rPr>
                <w:b w:val="0"/>
                <w:sz w:val="20"/>
                <w:szCs w:val="20"/>
              </w:rPr>
              <w:t>-</w:t>
            </w:r>
            <w:r w:rsidR="00290F88" w:rsidRPr="00226687">
              <w:rPr>
                <w:b w:val="0"/>
                <w:sz w:val="20"/>
                <w:szCs w:val="20"/>
              </w:rPr>
              <w:t>bar (Non-</w:t>
            </w:r>
            <w:proofErr w:type="spellStart"/>
            <w:r w:rsidR="00290F88" w:rsidRPr="00226687">
              <w:rPr>
                <w:b w:val="0"/>
                <w:sz w:val="20"/>
                <w:szCs w:val="20"/>
              </w:rPr>
              <w:t>Grashof</w:t>
            </w:r>
            <w:proofErr w:type="spellEnd"/>
            <w:r w:rsidR="00290F88" w:rsidRPr="00226687">
              <w:rPr>
                <w:b w:val="0"/>
                <w:sz w:val="20"/>
                <w:szCs w:val="20"/>
              </w:rPr>
              <w:t>)</w:t>
            </w:r>
          </w:p>
        </w:tc>
        <w:tc>
          <w:tcPr>
            <w:tcW w:w="2250" w:type="dxa"/>
            <w:shd w:val="clear" w:color="auto" w:fill="D9D9D9" w:themeFill="background1" w:themeFillShade="D9"/>
            <w:vAlign w:val="center"/>
          </w:tcPr>
          <w:p w14:paraId="6CB2615E" w14:textId="0D4BBE86" w:rsidR="00290F88" w:rsidRPr="00226687" w:rsidRDefault="0003225B" w:rsidP="001A7B2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2160" w:type="dxa"/>
            <w:shd w:val="clear" w:color="auto" w:fill="D9D9D9" w:themeFill="background1" w:themeFillShade="D9"/>
            <w:vAlign w:val="center"/>
          </w:tcPr>
          <w:p w14:paraId="124E43C5" w14:textId="77777777" w:rsidR="00290F88" w:rsidRPr="00226687" w:rsidRDefault="00290F88" w:rsidP="001A7B2A">
            <w:pPr>
              <w:cnfStyle w:val="000000100000" w:firstRow="0" w:lastRow="0" w:firstColumn="0" w:lastColumn="0" w:oddVBand="0" w:evenVBand="0" w:oddHBand="1" w:evenHBand="0" w:firstRowFirstColumn="0" w:firstRowLastColumn="0" w:lastRowFirstColumn="0" w:lastRowLastColumn="0"/>
              <w:rPr>
                <w:sz w:val="20"/>
                <w:szCs w:val="20"/>
              </w:rPr>
            </w:pPr>
          </w:p>
        </w:tc>
      </w:tr>
      <w:tr w:rsidR="003421F2" w:rsidRPr="006C193F" w14:paraId="2C10E345" w14:textId="77777777" w:rsidTr="00226687">
        <w:trPr>
          <w:cnfStyle w:val="000000010000" w:firstRow="0" w:lastRow="0" w:firstColumn="0" w:lastColumn="0" w:oddVBand="0" w:evenVBand="0" w:oddHBand="0" w:evenHBand="1"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4068" w:type="dxa"/>
            <w:shd w:val="clear" w:color="auto" w:fill="FFFFFF" w:themeFill="background1"/>
            <w:vAlign w:val="center"/>
          </w:tcPr>
          <w:p w14:paraId="557563F3" w14:textId="715775E1" w:rsidR="003421F2" w:rsidRPr="00226687" w:rsidRDefault="003421F2" w:rsidP="003421F2">
            <w:pPr>
              <w:rPr>
                <w:b w:val="0"/>
                <w:sz w:val="20"/>
                <w:szCs w:val="20"/>
              </w:rPr>
            </w:pPr>
            <w:r w:rsidRPr="00226687">
              <w:rPr>
                <w:b w:val="0"/>
                <w:bCs w:val="0"/>
                <w:sz w:val="20"/>
                <w:szCs w:val="20"/>
              </w:rPr>
              <w:t xml:space="preserve"> </w:t>
            </w:r>
            <w:r>
              <w:rPr>
                <w:b w:val="0"/>
                <w:bCs w:val="0"/>
                <w:sz w:val="20"/>
                <w:szCs w:val="20"/>
              </w:rPr>
              <w:t xml:space="preserve">Demo Rotation of </w:t>
            </w:r>
            <w:r w:rsidRPr="00226687">
              <w:rPr>
                <w:b w:val="0"/>
                <w:bCs w:val="0"/>
                <w:sz w:val="20"/>
                <w:szCs w:val="20"/>
              </w:rPr>
              <w:t>Six</w:t>
            </w:r>
            <w:r>
              <w:rPr>
                <w:b w:val="0"/>
                <w:bCs w:val="0"/>
                <w:sz w:val="20"/>
                <w:szCs w:val="20"/>
              </w:rPr>
              <w:t>-bar SolidWorks Assemblies (Different Inversion for each Team Member)</w:t>
            </w:r>
          </w:p>
        </w:tc>
        <w:tc>
          <w:tcPr>
            <w:tcW w:w="2250" w:type="dxa"/>
            <w:shd w:val="clear" w:color="auto" w:fill="FFFFFF" w:themeFill="background1"/>
            <w:vAlign w:val="center"/>
          </w:tcPr>
          <w:p w14:paraId="13883460" w14:textId="2DD8DBDE" w:rsidR="003421F2" w:rsidRPr="00226687" w:rsidRDefault="0003225B" w:rsidP="003421F2">
            <w:pP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X</w:t>
            </w:r>
          </w:p>
        </w:tc>
        <w:tc>
          <w:tcPr>
            <w:tcW w:w="2160" w:type="dxa"/>
            <w:shd w:val="clear" w:color="auto" w:fill="FFFFFF" w:themeFill="background1"/>
            <w:vAlign w:val="center"/>
          </w:tcPr>
          <w:p w14:paraId="6B4E0B35" w14:textId="77777777" w:rsidR="003421F2" w:rsidRPr="00226687" w:rsidRDefault="003421F2" w:rsidP="003421F2">
            <w:pPr>
              <w:cnfStyle w:val="000000010000" w:firstRow="0" w:lastRow="0" w:firstColumn="0" w:lastColumn="0" w:oddVBand="0" w:evenVBand="0" w:oddHBand="0" w:evenHBand="1" w:firstRowFirstColumn="0" w:firstRowLastColumn="0" w:lastRowFirstColumn="0" w:lastRowLastColumn="0"/>
              <w:rPr>
                <w:sz w:val="20"/>
                <w:szCs w:val="20"/>
              </w:rPr>
            </w:pPr>
          </w:p>
        </w:tc>
      </w:tr>
      <w:tr w:rsidR="00687120" w:rsidRPr="006C193F" w14:paraId="3AAE7AB7" w14:textId="77777777" w:rsidTr="00687120">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4068" w:type="dxa"/>
            <w:shd w:val="clear" w:color="auto" w:fill="D9D9D9" w:themeFill="background1" w:themeFillShade="D9"/>
            <w:vAlign w:val="center"/>
          </w:tcPr>
          <w:p w14:paraId="17FF673B" w14:textId="726A0EDE" w:rsidR="00687120" w:rsidRPr="00687120" w:rsidRDefault="00687120" w:rsidP="003421F2">
            <w:pPr>
              <w:rPr>
                <w:b w:val="0"/>
                <w:sz w:val="20"/>
                <w:szCs w:val="20"/>
              </w:rPr>
            </w:pPr>
            <w:r w:rsidRPr="00687120">
              <w:rPr>
                <w:b w:val="0"/>
                <w:sz w:val="20"/>
                <w:szCs w:val="20"/>
              </w:rPr>
              <w:t>Completed Team Robotics Kit BOM Signoff</w:t>
            </w:r>
          </w:p>
        </w:tc>
        <w:tc>
          <w:tcPr>
            <w:tcW w:w="2250" w:type="dxa"/>
            <w:shd w:val="clear" w:color="auto" w:fill="FFFFFF" w:themeFill="background1"/>
            <w:vAlign w:val="center"/>
          </w:tcPr>
          <w:p w14:paraId="3C28045F" w14:textId="7377AE89" w:rsidR="00687120" w:rsidRPr="00226687" w:rsidRDefault="0003225B" w:rsidP="003421F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2160" w:type="dxa"/>
            <w:shd w:val="clear" w:color="auto" w:fill="FFFFFF" w:themeFill="background1"/>
            <w:vAlign w:val="center"/>
          </w:tcPr>
          <w:p w14:paraId="663C845B" w14:textId="77777777" w:rsidR="00687120" w:rsidRPr="00226687" w:rsidRDefault="00687120" w:rsidP="003421F2">
            <w:pPr>
              <w:cnfStyle w:val="000000100000" w:firstRow="0" w:lastRow="0" w:firstColumn="0" w:lastColumn="0" w:oddVBand="0" w:evenVBand="0" w:oddHBand="1" w:evenHBand="0" w:firstRowFirstColumn="0" w:firstRowLastColumn="0" w:lastRowFirstColumn="0" w:lastRowLastColumn="0"/>
              <w:rPr>
                <w:sz w:val="20"/>
                <w:szCs w:val="20"/>
              </w:rPr>
            </w:pPr>
          </w:p>
        </w:tc>
      </w:tr>
    </w:tbl>
    <w:p w14:paraId="1D004542" w14:textId="77777777" w:rsidR="00D35968" w:rsidRDefault="00D35968" w:rsidP="00064A64">
      <w:pPr>
        <w:rPr>
          <w:i/>
        </w:rPr>
      </w:pPr>
    </w:p>
    <w:p w14:paraId="3D8A0B5E" w14:textId="7BD3DDA5" w:rsidR="00064A64" w:rsidRDefault="00064A64" w:rsidP="00064A64">
      <w:pPr>
        <w:rPr>
          <w:i/>
        </w:rPr>
      </w:pPr>
      <w:r w:rsidRPr="00064A64">
        <w:rPr>
          <w:i/>
        </w:rPr>
        <w:t xml:space="preserve"> </w:t>
      </w:r>
      <w:r w:rsidR="00D35968">
        <w:rPr>
          <w:i/>
        </w:rPr>
        <w:t>*</w:t>
      </w:r>
      <w:bookmarkStart w:id="1" w:name="_Hlk50055675"/>
      <w:r w:rsidR="007E0181">
        <w:rPr>
          <w:i/>
        </w:rPr>
        <w:t>You will be given access to an online file that indicates your signoff status.</w:t>
      </w:r>
      <w:bookmarkEnd w:id="1"/>
    </w:p>
    <w:p w14:paraId="09EAEFF7" w14:textId="0B90B0D5" w:rsidR="0030410A" w:rsidRDefault="0030410A" w:rsidP="00064A64">
      <w:pPr>
        <w:rPr>
          <w:i/>
        </w:rPr>
      </w:pPr>
      <w:r>
        <w:rPr>
          <w:i/>
        </w:rPr>
        <w:t>Team Notes:</w:t>
      </w:r>
    </w:p>
    <w:p w14:paraId="633C426A" w14:textId="4E9B0AF5" w:rsidR="0030410A" w:rsidRDefault="0030410A" w:rsidP="00064A64">
      <w:pPr>
        <w:rPr>
          <w:i/>
        </w:rPr>
      </w:pPr>
      <w:r>
        <w:rPr>
          <w:i/>
        </w:rPr>
        <w:t xml:space="preserve">* Note that for the </w:t>
      </w:r>
      <w:proofErr w:type="spellStart"/>
      <w:r>
        <w:rPr>
          <w:i/>
        </w:rPr>
        <w:t>grashof</w:t>
      </w:r>
      <w:proofErr w:type="spellEnd"/>
      <w:r>
        <w:rPr>
          <w:i/>
        </w:rPr>
        <w:t xml:space="preserve"> link lengths, values given correspond as follows:</w:t>
      </w:r>
    </w:p>
    <w:p w14:paraId="51841940" w14:textId="45DCA47A" w:rsidR="0030410A" w:rsidRDefault="0030410A" w:rsidP="00064A64">
      <w:pPr>
        <w:rPr>
          <w:i/>
        </w:rPr>
      </w:pPr>
      <w:r>
        <w:rPr>
          <w:i/>
        </w:rPr>
        <w:tab/>
        <w:t xml:space="preserve">5 </w:t>
      </w:r>
      <w:r w:rsidRPr="0030410A">
        <w:rPr>
          <w:i/>
        </w:rPr>
        <w:sym w:font="Wingdings" w:char="F0E0"/>
      </w:r>
      <w:r>
        <w:rPr>
          <w:i/>
        </w:rPr>
        <w:t xml:space="preserve"> 90mm</w:t>
      </w:r>
    </w:p>
    <w:p w14:paraId="4271A16E" w14:textId="4AA91CD1" w:rsidR="0030410A" w:rsidRDefault="0030410A" w:rsidP="00064A64">
      <w:pPr>
        <w:rPr>
          <w:i/>
        </w:rPr>
      </w:pPr>
      <w:r>
        <w:rPr>
          <w:i/>
        </w:rPr>
        <w:tab/>
        <w:t xml:space="preserve">4 </w:t>
      </w:r>
      <w:r w:rsidRPr="0030410A">
        <w:rPr>
          <w:i/>
        </w:rPr>
        <w:sym w:font="Wingdings" w:char="F0E0"/>
      </w:r>
      <w:r>
        <w:rPr>
          <w:i/>
        </w:rPr>
        <w:t xml:space="preserve"> 75mm</w:t>
      </w:r>
    </w:p>
    <w:p w14:paraId="4B834E97" w14:textId="21491F94" w:rsidR="0030410A" w:rsidRDefault="0030410A" w:rsidP="00064A64">
      <w:pPr>
        <w:rPr>
          <w:i/>
        </w:rPr>
      </w:pPr>
      <w:r>
        <w:rPr>
          <w:i/>
        </w:rPr>
        <w:tab/>
        <w:t xml:space="preserve">3 </w:t>
      </w:r>
      <w:r w:rsidRPr="0030410A">
        <w:rPr>
          <w:i/>
        </w:rPr>
        <w:sym w:font="Wingdings" w:char="F0E0"/>
      </w:r>
      <w:r>
        <w:rPr>
          <w:i/>
        </w:rPr>
        <w:t xml:space="preserve"> 60mm</w:t>
      </w:r>
    </w:p>
    <w:p w14:paraId="0FDF414E" w14:textId="6E002A78" w:rsidR="0030410A" w:rsidRDefault="0030410A" w:rsidP="00064A64">
      <w:pPr>
        <w:rPr>
          <w:i/>
        </w:rPr>
      </w:pPr>
      <w:r>
        <w:rPr>
          <w:i/>
        </w:rPr>
        <w:tab/>
        <w:t xml:space="preserve">2 </w:t>
      </w:r>
      <w:r w:rsidRPr="0030410A">
        <w:rPr>
          <w:i/>
        </w:rPr>
        <w:sym w:font="Wingdings" w:char="F0E0"/>
      </w:r>
      <w:r>
        <w:rPr>
          <w:i/>
        </w:rPr>
        <w:t xml:space="preserve"> 45mm   </w:t>
      </w:r>
      <w:proofErr w:type="gramStart"/>
      <w:r>
        <w:rPr>
          <w:i/>
        </w:rPr>
        <w:t xml:space="preserve">   (</w:t>
      </w:r>
      <w:proofErr w:type="gramEnd"/>
      <w:r>
        <w:rPr>
          <w:i/>
        </w:rPr>
        <w:t>this part was also missing from ou</w:t>
      </w:r>
      <w:r w:rsidR="00AD355A">
        <w:rPr>
          <w:i/>
        </w:rPr>
        <w:t>r</w:t>
      </w:r>
      <w:r>
        <w:rPr>
          <w:i/>
        </w:rPr>
        <w:t xml:space="preserve"> kit)</w:t>
      </w:r>
    </w:p>
    <w:p w14:paraId="3A05A41B" w14:textId="2818E0CE" w:rsidR="0030410A" w:rsidRPr="00064A64" w:rsidRDefault="0030410A" w:rsidP="00064A64">
      <w:pPr>
        <w:rPr>
          <w:i/>
        </w:rPr>
      </w:pPr>
      <w:r>
        <w:rPr>
          <w:i/>
        </w:rPr>
        <w:tab/>
        <w:t xml:space="preserve">1 </w:t>
      </w:r>
      <w:r w:rsidRPr="0030410A">
        <w:rPr>
          <w:i/>
        </w:rPr>
        <w:sym w:font="Wingdings" w:char="F0E0"/>
      </w:r>
      <w:r>
        <w:rPr>
          <w:i/>
        </w:rPr>
        <w:t xml:space="preserve"> 30mm</w:t>
      </w:r>
    </w:p>
    <w:p w14:paraId="73E2E432" w14:textId="77777777" w:rsidR="00064A64" w:rsidRPr="00064A64" w:rsidRDefault="00064A64" w:rsidP="00064A64"/>
    <w:p w14:paraId="0BAC5980" w14:textId="77777777" w:rsidR="00253905" w:rsidRDefault="00253905">
      <w:r>
        <w:br w:type="page"/>
      </w:r>
    </w:p>
    <w:p w14:paraId="0F9CFE88" w14:textId="77777777" w:rsidR="00071B2D" w:rsidRPr="00253905" w:rsidRDefault="00071B2D" w:rsidP="003B228B"/>
    <w:p w14:paraId="6C34AA6D" w14:textId="541C24D9" w:rsidR="0030410A" w:rsidRPr="0030410A" w:rsidRDefault="00B97D19" w:rsidP="0030410A">
      <w:pPr>
        <w:pStyle w:val="ListParagraph"/>
        <w:numPr>
          <w:ilvl w:val="0"/>
          <w:numId w:val="37"/>
        </w:numPr>
        <w:ind w:left="360"/>
        <w:rPr>
          <w:sz w:val="28"/>
        </w:rPr>
      </w:pPr>
      <w:r>
        <w:rPr>
          <w:sz w:val="28"/>
        </w:rPr>
        <w:t xml:space="preserve">A. </w:t>
      </w:r>
      <w:proofErr w:type="spellStart"/>
      <w:r w:rsidR="00226687" w:rsidRPr="003B228B">
        <w:rPr>
          <w:sz w:val="28"/>
        </w:rPr>
        <w:t>Grasho</w:t>
      </w:r>
      <w:r w:rsidR="003F2D3F" w:rsidRPr="003B228B">
        <w:rPr>
          <w:sz w:val="28"/>
        </w:rPr>
        <w:t>f</w:t>
      </w:r>
      <w:proofErr w:type="spellEnd"/>
      <w:r w:rsidR="003F2D3F" w:rsidRPr="003B228B">
        <w:rPr>
          <w:sz w:val="28"/>
        </w:rPr>
        <w:t xml:space="preserve"> Four</w:t>
      </w:r>
      <w:r w:rsidR="00DA13C0" w:rsidRPr="003B228B">
        <w:rPr>
          <w:sz w:val="28"/>
        </w:rPr>
        <w:t>-</w:t>
      </w:r>
      <w:r w:rsidR="003F2D3F" w:rsidRPr="003B228B">
        <w:rPr>
          <w:sz w:val="28"/>
        </w:rPr>
        <w:t>b</w:t>
      </w:r>
      <w:r w:rsidR="00226687" w:rsidRPr="003B228B">
        <w:rPr>
          <w:sz w:val="28"/>
        </w:rPr>
        <w:t>ar</w:t>
      </w:r>
    </w:p>
    <w:p w14:paraId="356DFBFC" w14:textId="77777777" w:rsidR="00226687" w:rsidRPr="00226687" w:rsidRDefault="00226687" w:rsidP="00226687">
      <w:pPr>
        <w:rPr>
          <w:b/>
          <w:i/>
          <w:sz w:val="20"/>
          <w:szCs w:val="20"/>
        </w:rPr>
      </w:pPr>
      <w:r w:rsidRPr="00226687">
        <w:rPr>
          <w:b/>
          <w:i/>
          <w:sz w:val="20"/>
          <w:szCs w:val="20"/>
        </w:rPr>
        <w:t>Link Lengths</w:t>
      </w:r>
    </w:p>
    <w:p w14:paraId="5768C138" w14:textId="0AEE2ABD" w:rsidR="00226687" w:rsidRPr="00226687" w:rsidRDefault="00226687" w:rsidP="00226687">
      <w:pPr>
        <w:rPr>
          <w:sz w:val="20"/>
          <w:szCs w:val="20"/>
        </w:rPr>
      </w:pPr>
      <w:r w:rsidRPr="00226687">
        <w:rPr>
          <w:sz w:val="20"/>
          <w:szCs w:val="20"/>
        </w:rPr>
        <w:t>Link 1</w:t>
      </w:r>
      <w:r w:rsidRPr="00226687">
        <w:rPr>
          <w:sz w:val="20"/>
          <w:szCs w:val="20"/>
        </w:rPr>
        <w:tab/>
        <w:t>____</w:t>
      </w:r>
      <w:r w:rsidR="00A66AA3">
        <w:rPr>
          <w:sz w:val="20"/>
          <w:szCs w:val="20"/>
        </w:rPr>
        <w:t>1</w:t>
      </w:r>
      <w:r w:rsidRPr="00226687">
        <w:rPr>
          <w:sz w:val="20"/>
          <w:szCs w:val="20"/>
        </w:rPr>
        <w:t>_____</w:t>
      </w:r>
      <w:r w:rsidRPr="00226687">
        <w:rPr>
          <w:sz w:val="20"/>
          <w:szCs w:val="20"/>
        </w:rPr>
        <w:tab/>
        <w:t>Link 2</w:t>
      </w:r>
      <w:r w:rsidRPr="00226687">
        <w:rPr>
          <w:sz w:val="20"/>
          <w:szCs w:val="20"/>
        </w:rPr>
        <w:tab/>
        <w:t>____</w:t>
      </w:r>
      <w:r w:rsidR="00A66AA3">
        <w:rPr>
          <w:sz w:val="20"/>
          <w:szCs w:val="20"/>
        </w:rPr>
        <w:t>4</w:t>
      </w:r>
      <w:r w:rsidRPr="00226687">
        <w:rPr>
          <w:sz w:val="20"/>
          <w:szCs w:val="20"/>
        </w:rPr>
        <w:t>____</w:t>
      </w:r>
      <w:r w:rsidRPr="00226687">
        <w:rPr>
          <w:sz w:val="20"/>
          <w:szCs w:val="20"/>
        </w:rPr>
        <w:tab/>
        <w:t>Link 3</w:t>
      </w:r>
      <w:r w:rsidRPr="00226687">
        <w:rPr>
          <w:sz w:val="20"/>
          <w:szCs w:val="20"/>
        </w:rPr>
        <w:tab/>
        <w:t>____</w:t>
      </w:r>
      <w:r w:rsidR="00A66AA3">
        <w:rPr>
          <w:sz w:val="20"/>
          <w:szCs w:val="20"/>
        </w:rPr>
        <w:t>3</w:t>
      </w:r>
      <w:r w:rsidRPr="00226687">
        <w:rPr>
          <w:sz w:val="20"/>
          <w:szCs w:val="20"/>
        </w:rPr>
        <w:t>____</w:t>
      </w:r>
    </w:p>
    <w:p w14:paraId="68C976E7" w14:textId="35D02F8C" w:rsidR="00226687" w:rsidRPr="00226687" w:rsidRDefault="00226687" w:rsidP="00226687">
      <w:pPr>
        <w:rPr>
          <w:sz w:val="20"/>
          <w:szCs w:val="20"/>
        </w:rPr>
      </w:pPr>
      <w:r w:rsidRPr="00226687">
        <w:rPr>
          <w:sz w:val="20"/>
          <w:szCs w:val="20"/>
        </w:rPr>
        <w:t>Link 4</w:t>
      </w:r>
      <w:r w:rsidRPr="00226687">
        <w:rPr>
          <w:sz w:val="20"/>
          <w:szCs w:val="20"/>
        </w:rPr>
        <w:tab/>
        <w:t>____</w:t>
      </w:r>
      <w:r w:rsidR="00B97D19">
        <w:rPr>
          <w:sz w:val="20"/>
          <w:szCs w:val="20"/>
        </w:rPr>
        <w:t>5</w:t>
      </w:r>
      <w:r w:rsidRPr="00226687">
        <w:rPr>
          <w:sz w:val="20"/>
          <w:szCs w:val="20"/>
        </w:rPr>
        <w:t>____</w:t>
      </w:r>
      <w:r w:rsidRPr="00226687">
        <w:rPr>
          <w:sz w:val="20"/>
          <w:szCs w:val="20"/>
        </w:rPr>
        <w:tab/>
      </w:r>
      <w:r w:rsidRPr="00226687">
        <w:rPr>
          <w:sz w:val="20"/>
          <w:szCs w:val="20"/>
        </w:rPr>
        <w:tab/>
      </w:r>
    </w:p>
    <w:p w14:paraId="13E37BE6" w14:textId="77777777" w:rsidR="00226687" w:rsidRPr="00226687" w:rsidRDefault="00226687" w:rsidP="00226687">
      <w:pPr>
        <w:rPr>
          <w:b/>
          <w:i/>
          <w:sz w:val="20"/>
          <w:szCs w:val="20"/>
        </w:rPr>
      </w:pPr>
      <w:r w:rsidRPr="00226687">
        <w:rPr>
          <w:b/>
          <w:i/>
          <w:sz w:val="20"/>
          <w:szCs w:val="20"/>
        </w:rPr>
        <w:t>Type of Joint</w:t>
      </w:r>
    </w:p>
    <w:p w14:paraId="1914E353" w14:textId="3FBC6279" w:rsidR="00226687" w:rsidRPr="00226687" w:rsidRDefault="00226687" w:rsidP="00226687">
      <w:pPr>
        <w:rPr>
          <w:sz w:val="20"/>
          <w:szCs w:val="20"/>
        </w:rPr>
      </w:pPr>
      <w:r w:rsidRPr="00226687">
        <w:rPr>
          <w:sz w:val="20"/>
          <w:szCs w:val="20"/>
        </w:rPr>
        <w:t>Joint A (Link 1 to 2)</w:t>
      </w:r>
      <w:r w:rsidRPr="00226687">
        <w:rPr>
          <w:sz w:val="20"/>
          <w:szCs w:val="20"/>
        </w:rPr>
        <w:tab/>
        <w:t>____</w:t>
      </w:r>
      <w:r w:rsidR="00A66AA3">
        <w:rPr>
          <w:sz w:val="20"/>
          <w:szCs w:val="20"/>
        </w:rPr>
        <w:t>Full</w:t>
      </w:r>
      <w:r w:rsidRPr="00226687">
        <w:rPr>
          <w:sz w:val="20"/>
          <w:szCs w:val="20"/>
        </w:rPr>
        <w:t>____</w:t>
      </w:r>
      <w:r w:rsidRPr="00226687">
        <w:rPr>
          <w:sz w:val="20"/>
          <w:szCs w:val="20"/>
        </w:rPr>
        <w:tab/>
        <w:t>Joint B (Link 2 to 3)</w:t>
      </w:r>
      <w:r w:rsidRPr="00226687">
        <w:rPr>
          <w:sz w:val="20"/>
          <w:szCs w:val="20"/>
        </w:rPr>
        <w:tab/>
        <w:t>___</w:t>
      </w:r>
      <w:r w:rsidR="00A66AA3">
        <w:rPr>
          <w:sz w:val="20"/>
          <w:szCs w:val="20"/>
        </w:rPr>
        <w:t>Full</w:t>
      </w:r>
      <w:r w:rsidRPr="00226687">
        <w:rPr>
          <w:sz w:val="20"/>
          <w:szCs w:val="20"/>
        </w:rPr>
        <w:t>_____</w:t>
      </w:r>
      <w:r w:rsidRPr="00226687">
        <w:rPr>
          <w:sz w:val="20"/>
          <w:szCs w:val="20"/>
        </w:rPr>
        <w:tab/>
      </w:r>
    </w:p>
    <w:p w14:paraId="2A3EEF99" w14:textId="4BD1441B" w:rsidR="00226687" w:rsidRPr="00226687" w:rsidRDefault="00226687" w:rsidP="00226687">
      <w:pPr>
        <w:rPr>
          <w:sz w:val="20"/>
          <w:szCs w:val="20"/>
        </w:rPr>
      </w:pPr>
      <w:r w:rsidRPr="00226687">
        <w:rPr>
          <w:sz w:val="20"/>
          <w:szCs w:val="20"/>
        </w:rPr>
        <w:t>Joint C (Link 3 to 4)</w:t>
      </w:r>
      <w:r w:rsidRPr="00226687">
        <w:rPr>
          <w:sz w:val="20"/>
          <w:szCs w:val="20"/>
        </w:rPr>
        <w:tab/>
        <w:t>____</w:t>
      </w:r>
      <w:r w:rsidR="00A66AA3">
        <w:rPr>
          <w:sz w:val="20"/>
          <w:szCs w:val="20"/>
        </w:rPr>
        <w:t>Full</w:t>
      </w:r>
      <w:r w:rsidRPr="00226687">
        <w:rPr>
          <w:sz w:val="20"/>
          <w:szCs w:val="20"/>
        </w:rPr>
        <w:t>____</w:t>
      </w:r>
      <w:r w:rsidRPr="00226687">
        <w:rPr>
          <w:sz w:val="20"/>
          <w:szCs w:val="20"/>
        </w:rPr>
        <w:tab/>
        <w:t>Joint D (Link 4 to 1)</w:t>
      </w:r>
      <w:r w:rsidRPr="00226687">
        <w:rPr>
          <w:sz w:val="20"/>
          <w:szCs w:val="20"/>
        </w:rPr>
        <w:tab/>
        <w:t>__</w:t>
      </w:r>
      <w:r w:rsidR="00A66AA3">
        <w:rPr>
          <w:sz w:val="20"/>
          <w:szCs w:val="20"/>
        </w:rPr>
        <w:t>Full</w:t>
      </w:r>
      <w:r w:rsidRPr="00226687">
        <w:rPr>
          <w:sz w:val="20"/>
          <w:szCs w:val="20"/>
        </w:rPr>
        <w:t>______</w:t>
      </w:r>
    </w:p>
    <w:p w14:paraId="4B7A96E6" w14:textId="77777777" w:rsidR="00226687" w:rsidRPr="00226687" w:rsidRDefault="00226687" w:rsidP="00226687">
      <w:pPr>
        <w:rPr>
          <w:b/>
          <w:i/>
          <w:sz w:val="20"/>
          <w:szCs w:val="20"/>
        </w:rPr>
      </w:pPr>
      <w:r w:rsidRPr="00226687">
        <w:rPr>
          <w:b/>
          <w:i/>
          <w:sz w:val="20"/>
          <w:szCs w:val="20"/>
        </w:rPr>
        <w:t>Mobility Calculation</w:t>
      </w:r>
    </w:p>
    <w:p w14:paraId="30C016D0" w14:textId="1664287B" w:rsidR="00226687" w:rsidRPr="00226687" w:rsidRDefault="00226687" w:rsidP="003B228B">
      <w:pPr>
        <w:ind w:firstLine="720"/>
        <w:rPr>
          <w:b/>
          <w:i/>
          <w:sz w:val="20"/>
          <w:szCs w:val="20"/>
        </w:rPr>
      </w:pPr>
      <w:r w:rsidRPr="00226687">
        <w:rPr>
          <w:b/>
          <w:i/>
          <w:sz w:val="20"/>
          <w:szCs w:val="20"/>
        </w:rPr>
        <w:t>Show work:</w:t>
      </w:r>
    </w:p>
    <w:p w14:paraId="7F864A86" w14:textId="38EE0EB6" w:rsidR="00226687" w:rsidRPr="003B228B" w:rsidRDefault="00226687" w:rsidP="003B228B">
      <w:pPr>
        <w:ind w:firstLine="720"/>
        <w:rPr>
          <w:sz w:val="20"/>
          <w:szCs w:val="20"/>
        </w:rPr>
      </w:pPr>
      <w:r w:rsidRPr="00226687">
        <w:rPr>
          <w:sz w:val="20"/>
          <w:szCs w:val="20"/>
        </w:rPr>
        <w:t>M =</w:t>
      </w:r>
      <w:r w:rsidR="00B97D19">
        <w:rPr>
          <w:sz w:val="20"/>
          <w:szCs w:val="20"/>
        </w:rPr>
        <w:t xml:space="preserve"> 3(4-1)-2(4)-(</w:t>
      </w:r>
      <w:proofErr w:type="gramStart"/>
      <w:r w:rsidR="00B97D19">
        <w:rPr>
          <w:sz w:val="20"/>
          <w:szCs w:val="20"/>
        </w:rPr>
        <w:t>0)</w:t>
      </w:r>
      <w:r w:rsidR="0016458E">
        <w:rPr>
          <w:sz w:val="20"/>
          <w:szCs w:val="20"/>
        </w:rPr>
        <w:t>=</w:t>
      </w:r>
      <w:proofErr w:type="gramEnd"/>
      <w:r w:rsidR="0016458E">
        <w:rPr>
          <w:sz w:val="20"/>
          <w:szCs w:val="20"/>
        </w:rPr>
        <w:t>3(3)-8=9-8=1</w:t>
      </w:r>
    </w:p>
    <w:p w14:paraId="5DE5F263" w14:textId="77777777" w:rsidR="00226687" w:rsidRPr="00226687" w:rsidRDefault="00226687" w:rsidP="00226687">
      <w:pPr>
        <w:rPr>
          <w:b/>
          <w:i/>
          <w:sz w:val="20"/>
          <w:szCs w:val="20"/>
        </w:rPr>
      </w:pPr>
      <w:proofErr w:type="spellStart"/>
      <w:r w:rsidRPr="00226687">
        <w:rPr>
          <w:b/>
          <w:i/>
          <w:sz w:val="20"/>
          <w:szCs w:val="20"/>
        </w:rPr>
        <w:t>Grashof</w:t>
      </w:r>
      <w:proofErr w:type="spellEnd"/>
      <w:r w:rsidRPr="00226687">
        <w:rPr>
          <w:b/>
          <w:i/>
          <w:sz w:val="20"/>
          <w:szCs w:val="20"/>
        </w:rPr>
        <w:t xml:space="preserve"> Condition</w:t>
      </w:r>
    </w:p>
    <w:p w14:paraId="5990959B" w14:textId="77777777" w:rsidR="00226687" w:rsidRPr="00226687" w:rsidRDefault="00226687" w:rsidP="00226687">
      <w:pPr>
        <w:ind w:firstLine="720"/>
        <w:rPr>
          <w:sz w:val="20"/>
          <w:szCs w:val="20"/>
        </w:rPr>
      </w:pPr>
      <w:r w:rsidRPr="00226687">
        <w:rPr>
          <w:sz w:val="20"/>
          <w:szCs w:val="20"/>
        </w:rPr>
        <w:t>S</w:t>
      </w:r>
      <w:r w:rsidRPr="00226687">
        <w:rPr>
          <w:sz w:val="20"/>
          <w:szCs w:val="20"/>
        </w:rPr>
        <w:tab/>
        <w:t>+</w:t>
      </w:r>
      <w:r w:rsidRPr="00226687">
        <w:rPr>
          <w:sz w:val="20"/>
          <w:szCs w:val="20"/>
        </w:rPr>
        <w:tab/>
        <w:t>L</w:t>
      </w:r>
      <w:r w:rsidRPr="00226687">
        <w:rPr>
          <w:sz w:val="20"/>
          <w:szCs w:val="20"/>
        </w:rPr>
        <w:tab/>
        <w:t>&lt; = &gt;</w:t>
      </w:r>
      <w:r w:rsidRPr="00226687">
        <w:rPr>
          <w:sz w:val="20"/>
          <w:szCs w:val="20"/>
        </w:rPr>
        <w:tab/>
        <w:t>P</w:t>
      </w:r>
      <w:r w:rsidRPr="00226687">
        <w:rPr>
          <w:sz w:val="20"/>
          <w:szCs w:val="20"/>
        </w:rPr>
        <w:tab/>
        <w:t>+</w:t>
      </w:r>
      <w:r w:rsidRPr="00226687">
        <w:rPr>
          <w:sz w:val="20"/>
          <w:szCs w:val="20"/>
        </w:rPr>
        <w:tab/>
        <w:t>Q</w:t>
      </w:r>
    </w:p>
    <w:p w14:paraId="11353BBE" w14:textId="4235261F" w:rsidR="00226687" w:rsidRDefault="003B228B" w:rsidP="00965ABD">
      <w:pPr>
        <w:ind w:firstLine="720"/>
        <w:rPr>
          <w:sz w:val="20"/>
          <w:szCs w:val="20"/>
        </w:rPr>
      </w:pPr>
      <w:r>
        <w:rPr>
          <w:sz w:val="20"/>
          <w:szCs w:val="20"/>
        </w:rPr>
        <w:t>__</w:t>
      </w:r>
      <w:r w:rsidR="0016458E">
        <w:rPr>
          <w:sz w:val="20"/>
          <w:szCs w:val="20"/>
        </w:rPr>
        <w:t>1</w:t>
      </w:r>
      <w:r>
        <w:rPr>
          <w:sz w:val="20"/>
          <w:szCs w:val="20"/>
        </w:rPr>
        <w:t>__</w:t>
      </w:r>
      <w:r>
        <w:rPr>
          <w:sz w:val="20"/>
          <w:szCs w:val="20"/>
        </w:rPr>
        <w:tab/>
        <w:t>+</w:t>
      </w:r>
      <w:r>
        <w:rPr>
          <w:sz w:val="20"/>
          <w:szCs w:val="20"/>
        </w:rPr>
        <w:tab/>
        <w:t>__</w:t>
      </w:r>
      <w:r w:rsidR="0016458E">
        <w:rPr>
          <w:sz w:val="20"/>
          <w:szCs w:val="20"/>
        </w:rPr>
        <w:t>5</w:t>
      </w:r>
      <w:r>
        <w:rPr>
          <w:sz w:val="20"/>
          <w:szCs w:val="20"/>
        </w:rPr>
        <w:t>___</w:t>
      </w:r>
      <w:r>
        <w:rPr>
          <w:sz w:val="20"/>
          <w:szCs w:val="20"/>
        </w:rPr>
        <w:tab/>
        <w:t>__</w:t>
      </w:r>
      <w:r w:rsidR="0016458E">
        <w:rPr>
          <w:sz w:val="20"/>
          <w:szCs w:val="20"/>
        </w:rPr>
        <w:t>&lt;</w:t>
      </w:r>
      <w:r>
        <w:rPr>
          <w:sz w:val="20"/>
          <w:szCs w:val="20"/>
        </w:rPr>
        <w:t>___</w:t>
      </w:r>
      <w:r>
        <w:rPr>
          <w:sz w:val="20"/>
          <w:szCs w:val="20"/>
        </w:rPr>
        <w:tab/>
        <w:t>__</w:t>
      </w:r>
      <w:r w:rsidR="0016458E">
        <w:rPr>
          <w:sz w:val="20"/>
          <w:szCs w:val="20"/>
        </w:rPr>
        <w:t>4</w:t>
      </w:r>
      <w:r>
        <w:rPr>
          <w:sz w:val="20"/>
          <w:szCs w:val="20"/>
        </w:rPr>
        <w:t>__</w:t>
      </w:r>
      <w:r>
        <w:rPr>
          <w:sz w:val="20"/>
          <w:szCs w:val="20"/>
        </w:rPr>
        <w:tab/>
        <w:t xml:space="preserve">+          </w:t>
      </w:r>
      <w:r w:rsidR="00226687" w:rsidRPr="00226687">
        <w:rPr>
          <w:sz w:val="20"/>
          <w:szCs w:val="20"/>
        </w:rPr>
        <w:t>__</w:t>
      </w:r>
      <w:r w:rsidR="0016458E">
        <w:rPr>
          <w:sz w:val="20"/>
          <w:szCs w:val="20"/>
        </w:rPr>
        <w:t>3</w:t>
      </w:r>
      <w:r w:rsidR="00226687" w:rsidRPr="00226687">
        <w:rPr>
          <w:sz w:val="20"/>
          <w:szCs w:val="20"/>
        </w:rPr>
        <w:t>____</w:t>
      </w:r>
      <w:r w:rsidR="00226687" w:rsidRPr="00226687">
        <w:rPr>
          <w:sz w:val="20"/>
          <w:szCs w:val="20"/>
        </w:rPr>
        <w:tab/>
      </w:r>
      <w:proofErr w:type="spellStart"/>
      <w:r w:rsidR="00226687" w:rsidRPr="00226687">
        <w:rPr>
          <w:sz w:val="20"/>
          <w:szCs w:val="20"/>
        </w:rPr>
        <w:t>Grashof</w:t>
      </w:r>
      <w:proofErr w:type="spellEnd"/>
      <w:r w:rsidR="00226687" w:rsidRPr="00226687">
        <w:rPr>
          <w:sz w:val="20"/>
          <w:szCs w:val="20"/>
        </w:rPr>
        <w:t>?</w:t>
      </w:r>
      <w:r>
        <w:rPr>
          <w:sz w:val="20"/>
          <w:szCs w:val="20"/>
        </w:rPr>
        <w:t xml:space="preserve">  </w:t>
      </w:r>
      <w:r w:rsidRPr="00B97D19">
        <w:rPr>
          <w:sz w:val="20"/>
          <w:szCs w:val="20"/>
          <w:highlight w:val="yellow"/>
        </w:rPr>
        <w:t>YES</w:t>
      </w:r>
      <w:r>
        <w:rPr>
          <w:sz w:val="20"/>
          <w:szCs w:val="20"/>
        </w:rPr>
        <w:t>/NO</w:t>
      </w:r>
    </w:p>
    <w:p w14:paraId="24F52987" w14:textId="6C46E38D" w:rsidR="00B97D19" w:rsidRDefault="00B97D19" w:rsidP="000A0726">
      <w:pPr>
        <w:rPr>
          <w:sz w:val="20"/>
          <w:szCs w:val="20"/>
        </w:rPr>
      </w:pPr>
    </w:p>
    <w:p w14:paraId="76948B4F" w14:textId="6711FE63" w:rsidR="00B97D19" w:rsidRDefault="000A0726" w:rsidP="00965ABD">
      <w:pPr>
        <w:ind w:firstLine="720"/>
        <w:rPr>
          <w:sz w:val="20"/>
          <w:szCs w:val="20"/>
        </w:rPr>
      </w:pPr>
      <w:r>
        <w:rPr>
          <w:noProof/>
          <w:sz w:val="20"/>
          <w:szCs w:val="20"/>
        </w:rPr>
        <w:drawing>
          <wp:inline distT="0" distB="0" distL="0" distR="0" wp14:anchorId="385916EC" wp14:editId="20B6301E">
            <wp:extent cx="4008120" cy="323004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0427" cy="3231907"/>
                    </a:xfrm>
                    <a:prstGeom prst="rect">
                      <a:avLst/>
                    </a:prstGeom>
                  </pic:spPr>
                </pic:pic>
              </a:graphicData>
            </a:graphic>
          </wp:inline>
        </w:drawing>
      </w:r>
    </w:p>
    <w:p w14:paraId="1D3950AB" w14:textId="3AD86A1E" w:rsidR="00B97D19" w:rsidRDefault="00B97D19" w:rsidP="00965ABD">
      <w:pPr>
        <w:ind w:firstLine="720"/>
        <w:rPr>
          <w:sz w:val="20"/>
          <w:szCs w:val="20"/>
        </w:rPr>
      </w:pPr>
    </w:p>
    <w:p w14:paraId="1B2F08F8" w14:textId="77777777" w:rsidR="00F452D6" w:rsidRDefault="00F452D6" w:rsidP="000A0726">
      <w:pPr>
        <w:rPr>
          <w:sz w:val="20"/>
          <w:szCs w:val="20"/>
        </w:rPr>
      </w:pPr>
    </w:p>
    <w:p w14:paraId="18F4C61B" w14:textId="756BD34A" w:rsidR="00B97D19" w:rsidRPr="003B228B" w:rsidRDefault="00B97D19" w:rsidP="00B97D19">
      <w:pPr>
        <w:pStyle w:val="ListParagraph"/>
        <w:numPr>
          <w:ilvl w:val="0"/>
          <w:numId w:val="37"/>
        </w:numPr>
        <w:ind w:left="360"/>
        <w:rPr>
          <w:sz w:val="28"/>
        </w:rPr>
      </w:pPr>
      <w:r>
        <w:rPr>
          <w:sz w:val="28"/>
        </w:rPr>
        <w:lastRenderedPageBreak/>
        <w:t xml:space="preserve">B. </w:t>
      </w:r>
      <w:proofErr w:type="spellStart"/>
      <w:r w:rsidRPr="003B228B">
        <w:rPr>
          <w:sz w:val="28"/>
        </w:rPr>
        <w:t>Grashof</w:t>
      </w:r>
      <w:proofErr w:type="spellEnd"/>
      <w:r w:rsidRPr="003B228B">
        <w:rPr>
          <w:sz w:val="28"/>
        </w:rPr>
        <w:t xml:space="preserve"> Four-bar</w:t>
      </w:r>
    </w:p>
    <w:p w14:paraId="0160BB00" w14:textId="77777777" w:rsidR="00B97D19" w:rsidRPr="00226687" w:rsidRDefault="00B97D19" w:rsidP="00B97D19">
      <w:pPr>
        <w:rPr>
          <w:b/>
          <w:i/>
          <w:sz w:val="20"/>
          <w:szCs w:val="20"/>
        </w:rPr>
      </w:pPr>
      <w:r w:rsidRPr="00226687">
        <w:rPr>
          <w:b/>
          <w:i/>
          <w:sz w:val="20"/>
          <w:szCs w:val="20"/>
        </w:rPr>
        <w:t>Link Lengths</w:t>
      </w:r>
    </w:p>
    <w:p w14:paraId="76F2A386" w14:textId="2EBADAF0" w:rsidR="00B97D19" w:rsidRPr="00226687" w:rsidRDefault="00B97D19" w:rsidP="00B97D19">
      <w:pPr>
        <w:rPr>
          <w:sz w:val="20"/>
          <w:szCs w:val="20"/>
        </w:rPr>
      </w:pPr>
      <w:r w:rsidRPr="00226687">
        <w:rPr>
          <w:sz w:val="20"/>
          <w:szCs w:val="20"/>
        </w:rPr>
        <w:t>Link 1</w:t>
      </w:r>
      <w:r w:rsidRPr="00226687">
        <w:rPr>
          <w:sz w:val="20"/>
          <w:szCs w:val="20"/>
        </w:rPr>
        <w:tab/>
        <w:t>____</w:t>
      </w:r>
      <w:r>
        <w:rPr>
          <w:sz w:val="20"/>
          <w:szCs w:val="20"/>
        </w:rPr>
        <w:t>1</w:t>
      </w:r>
      <w:r w:rsidRPr="00226687">
        <w:rPr>
          <w:sz w:val="20"/>
          <w:szCs w:val="20"/>
        </w:rPr>
        <w:t>_____</w:t>
      </w:r>
      <w:r w:rsidRPr="00226687">
        <w:rPr>
          <w:sz w:val="20"/>
          <w:szCs w:val="20"/>
        </w:rPr>
        <w:tab/>
        <w:t>Link 2</w:t>
      </w:r>
      <w:r w:rsidRPr="00226687">
        <w:rPr>
          <w:sz w:val="20"/>
          <w:szCs w:val="20"/>
        </w:rPr>
        <w:tab/>
        <w:t>__</w:t>
      </w:r>
      <w:r>
        <w:rPr>
          <w:sz w:val="20"/>
          <w:szCs w:val="20"/>
        </w:rPr>
        <w:t>5</w:t>
      </w:r>
      <w:r w:rsidRPr="00226687">
        <w:rPr>
          <w:sz w:val="20"/>
          <w:szCs w:val="20"/>
        </w:rPr>
        <w:t>_____</w:t>
      </w:r>
      <w:r w:rsidRPr="00226687">
        <w:rPr>
          <w:sz w:val="20"/>
          <w:szCs w:val="20"/>
        </w:rPr>
        <w:tab/>
        <w:t>Link 3</w:t>
      </w:r>
      <w:r w:rsidRPr="00226687">
        <w:rPr>
          <w:sz w:val="20"/>
          <w:szCs w:val="20"/>
        </w:rPr>
        <w:tab/>
        <w:t>____</w:t>
      </w:r>
      <w:r>
        <w:rPr>
          <w:sz w:val="20"/>
          <w:szCs w:val="20"/>
        </w:rPr>
        <w:t>3</w:t>
      </w:r>
      <w:r w:rsidRPr="00226687">
        <w:rPr>
          <w:sz w:val="20"/>
          <w:szCs w:val="20"/>
        </w:rPr>
        <w:t>____</w:t>
      </w:r>
    </w:p>
    <w:p w14:paraId="5578322F" w14:textId="516E0174" w:rsidR="00B97D19" w:rsidRPr="00226687" w:rsidRDefault="00B97D19" w:rsidP="00B97D19">
      <w:pPr>
        <w:rPr>
          <w:sz w:val="20"/>
          <w:szCs w:val="20"/>
        </w:rPr>
      </w:pPr>
      <w:r w:rsidRPr="00226687">
        <w:rPr>
          <w:sz w:val="20"/>
          <w:szCs w:val="20"/>
        </w:rPr>
        <w:t>Link 4</w:t>
      </w:r>
      <w:r w:rsidRPr="00226687">
        <w:rPr>
          <w:sz w:val="20"/>
          <w:szCs w:val="20"/>
        </w:rPr>
        <w:tab/>
        <w:t>___</w:t>
      </w:r>
      <w:r>
        <w:rPr>
          <w:sz w:val="20"/>
          <w:szCs w:val="20"/>
        </w:rPr>
        <w:t>4</w:t>
      </w:r>
      <w:r w:rsidRPr="00226687">
        <w:rPr>
          <w:sz w:val="20"/>
          <w:szCs w:val="20"/>
        </w:rPr>
        <w:t>_____</w:t>
      </w:r>
      <w:r w:rsidRPr="00226687">
        <w:rPr>
          <w:sz w:val="20"/>
          <w:szCs w:val="20"/>
        </w:rPr>
        <w:tab/>
      </w:r>
      <w:r w:rsidRPr="00226687">
        <w:rPr>
          <w:sz w:val="20"/>
          <w:szCs w:val="20"/>
        </w:rPr>
        <w:tab/>
      </w:r>
    </w:p>
    <w:p w14:paraId="7F2A06AB" w14:textId="77777777" w:rsidR="00B97D19" w:rsidRPr="00226687" w:rsidRDefault="00B97D19" w:rsidP="00B97D19">
      <w:pPr>
        <w:rPr>
          <w:b/>
          <w:i/>
          <w:sz w:val="20"/>
          <w:szCs w:val="20"/>
        </w:rPr>
      </w:pPr>
      <w:r w:rsidRPr="00226687">
        <w:rPr>
          <w:b/>
          <w:i/>
          <w:sz w:val="20"/>
          <w:szCs w:val="20"/>
        </w:rPr>
        <w:t>Type of Joint</w:t>
      </w:r>
    </w:p>
    <w:p w14:paraId="0A4EC6E9" w14:textId="77777777" w:rsidR="00B97D19" w:rsidRPr="00226687" w:rsidRDefault="00B97D19" w:rsidP="00B97D19">
      <w:pPr>
        <w:rPr>
          <w:sz w:val="20"/>
          <w:szCs w:val="20"/>
        </w:rPr>
      </w:pPr>
      <w:r w:rsidRPr="00226687">
        <w:rPr>
          <w:sz w:val="20"/>
          <w:szCs w:val="20"/>
        </w:rPr>
        <w:t>Joint A (Link 1 to 2)</w:t>
      </w:r>
      <w:r w:rsidRPr="00226687">
        <w:rPr>
          <w:sz w:val="20"/>
          <w:szCs w:val="20"/>
        </w:rPr>
        <w:tab/>
        <w:t>____</w:t>
      </w:r>
      <w:r>
        <w:rPr>
          <w:sz w:val="20"/>
          <w:szCs w:val="20"/>
        </w:rPr>
        <w:t>Full</w:t>
      </w:r>
      <w:r w:rsidRPr="00226687">
        <w:rPr>
          <w:sz w:val="20"/>
          <w:szCs w:val="20"/>
        </w:rPr>
        <w:t>____</w:t>
      </w:r>
      <w:r w:rsidRPr="00226687">
        <w:rPr>
          <w:sz w:val="20"/>
          <w:szCs w:val="20"/>
        </w:rPr>
        <w:tab/>
        <w:t>Joint B (Link 2 to 3)</w:t>
      </w:r>
      <w:r w:rsidRPr="00226687">
        <w:rPr>
          <w:sz w:val="20"/>
          <w:szCs w:val="20"/>
        </w:rPr>
        <w:tab/>
        <w:t>___</w:t>
      </w:r>
      <w:r>
        <w:rPr>
          <w:sz w:val="20"/>
          <w:szCs w:val="20"/>
        </w:rPr>
        <w:t>Full</w:t>
      </w:r>
      <w:r w:rsidRPr="00226687">
        <w:rPr>
          <w:sz w:val="20"/>
          <w:szCs w:val="20"/>
        </w:rPr>
        <w:t>_____</w:t>
      </w:r>
      <w:r w:rsidRPr="00226687">
        <w:rPr>
          <w:sz w:val="20"/>
          <w:szCs w:val="20"/>
        </w:rPr>
        <w:tab/>
      </w:r>
    </w:p>
    <w:p w14:paraId="05B9DFDF" w14:textId="27048EB3" w:rsidR="00B97D19" w:rsidRPr="00226687" w:rsidRDefault="00B97D19" w:rsidP="00B97D19">
      <w:pPr>
        <w:rPr>
          <w:sz w:val="20"/>
          <w:szCs w:val="20"/>
        </w:rPr>
      </w:pPr>
      <w:r w:rsidRPr="00226687">
        <w:rPr>
          <w:sz w:val="20"/>
          <w:szCs w:val="20"/>
        </w:rPr>
        <w:t>Joint C (Link 3 to 4)</w:t>
      </w:r>
      <w:r w:rsidRPr="00226687">
        <w:rPr>
          <w:sz w:val="20"/>
          <w:szCs w:val="20"/>
        </w:rPr>
        <w:tab/>
        <w:t>____</w:t>
      </w:r>
      <w:r>
        <w:rPr>
          <w:sz w:val="20"/>
          <w:szCs w:val="20"/>
        </w:rPr>
        <w:t>Full</w:t>
      </w:r>
      <w:r w:rsidRPr="00226687">
        <w:rPr>
          <w:sz w:val="20"/>
          <w:szCs w:val="20"/>
        </w:rPr>
        <w:t>____</w:t>
      </w:r>
      <w:r w:rsidRPr="00226687">
        <w:rPr>
          <w:sz w:val="20"/>
          <w:szCs w:val="20"/>
        </w:rPr>
        <w:tab/>
        <w:t>Joint D (Link 4 to 1)</w:t>
      </w:r>
      <w:r w:rsidRPr="00226687">
        <w:rPr>
          <w:sz w:val="20"/>
          <w:szCs w:val="20"/>
        </w:rPr>
        <w:tab/>
        <w:t>__</w:t>
      </w:r>
      <w:r>
        <w:rPr>
          <w:sz w:val="20"/>
          <w:szCs w:val="20"/>
        </w:rPr>
        <w:t>Full</w:t>
      </w:r>
      <w:r w:rsidRPr="00226687">
        <w:rPr>
          <w:sz w:val="20"/>
          <w:szCs w:val="20"/>
        </w:rPr>
        <w:t>______</w:t>
      </w:r>
    </w:p>
    <w:p w14:paraId="46CE1726" w14:textId="77777777" w:rsidR="00B97D19" w:rsidRPr="00226687" w:rsidRDefault="00B97D19" w:rsidP="00B97D19">
      <w:pPr>
        <w:rPr>
          <w:b/>
          <w:i/>
          <w:sz w:val="20"/>
          <w:szCs w:val="20"/>
        </w:rPr>
      </w:pPr>
      <w:r w:rsidRPr="00226687">
        <w:rPr>
          <w:b/>
          <w:i/>
          <w:sz w:val="20"/>
          <w:szCs w:val="20"/>
        </w:rPr>
        <w:t>Mobility Calculation</w:t>
      </w:r>
    </w:p>
    <w:p w14:paraId="6B5ADBED" w14:textId="77777777" w:rsidR="00B97D19" w:rsidRPr="00226687" w:rsidRDefault="00B97D19" w:rsidP="00B97D19">
      <w:pPr>
        <w:ind w:firstLine="720"/>
        <w:rPr>
          <w:b/>
          <w:i/>
          <w:sz w:val="20"/>
          <w:szCs w:val="20"/>
        </w:rPr>
      </w:pPr>
      <w:r w:rsidRPr="00226687">
        <w:rPr>
          <w:b/>
          <w:i/>
          <w:sz w:val="20"/>
          <w:szCs w:val="20"/>
        </w:rPr>
        <w:t>Show work:</w:t>
      </w:r>
    </w:p>
    <w:p w14:paraId="17B40C1C" w14:textId="06947BA8" w:rsidR="00B97D19" w:rsidRPr="003B228B" w:rsidRDefault="00B97D19" w:rsidP="00F452D6">
      <w:pPr>
        <w:ind w:firstLine="720"/>
        <w:rPr>
          <w:sz w:val="20"/>
          <w:szCs w:val="20"/>
        </w:rPr>
      </w:pPr>
      <w:r w:rsidRPr="00226687">
        <w:rPr>
          <w:sz w:val="20"/>
          <w:szCs w:val="20"/>
        </w:rPr>
        <w:t>M =</w:t>
      </w:r>
      <w:r>
        <w:rPr>
          <w:sz w:val="20"/>
          <w:szCs w:val="20"/>
        </w:rPr>
        <w:t xml:space="preserve"> </w:t>
      </w:r>
      <w:r w:rsidR="00F452D6">
        <w:rPr>
          <w:sz w:val="20"/>
          <w:szCs w:val="20"/>
        </w:rPr>
        <w:t>3(4-1)-2(4)-(</w:t>
      </w:r>
      <w:proofErr w:type="gramStart"/>
      <w:r w:rsidR="00F452D6">
        <w:rPr>
          <w:sz w:val="20"/>
          <w:szCs w:val="20"/>
        </w:rPr>
        <w:t>0)=</w:t>
      </w:r>
      <w:proofErr w:type="gramEnd"/>
      <w:r w:rsidR="00F452D6">
        <w:rPr>
          <w:sz w:val="20"/>
          <w:szCs w:val="20"/>
        </w:rPr>
        <w:t>3(3)-8=9-8=1</w:t>
      </w:r>
    </w:p>
    <w:p w14:paraId="71414F22" w14:textId="77777777" w:rsidR="00B97D19" w:rsidRPr="00226687" w:rsidRDefault="00B97D19" w:rsidP="00B97D19">
      <w:pPr>
        <w:rPr>
          <w:b/>
          <w:i/>
          <w:sz w:val="20"/>
          <w:szCs w:val="20"/>
        </w:rPr>
      </w:pPr>
      <w:proofErr w:type="spellStart"/>
      <w:r w:rsidRPr="00226687">
        <w:rPr>
          <w:b/>
          <w:i/>
          <w:sz w:val="20"/>
          <w:szCs w:val="20"/>
        </w:rPr>
        <w:t>Grashof</w:t>
      </w:r>
      <w:proofErr w:type="spellEnd"/>
      <w:r w:rsidRPr="00226687">
        <w:rPr>
          <w:b/>
          <w:i/>
          <w:sz w:val="20"/>
          <w:szCs w:val="20"/>
        </w:rPr>
        <w:t xml:space="preserve"> Condition</w:t>
      </w:r>
    </w:p>
    <w:p w14:paraId="7185B7B2" w14:textId="77777777" w:rsidR="00B97D19" w:rsidRPr="00226687" w:rsidRDefault="00B97D19" w:rsidP="00B97D19">
      <w:pPr>
        <w:ind w:firstLine="720"/>
        <w:rPr>
          <w:sz w:val="20"/>
          <w:szCs w:val="20"/>
        </w:rPr>
      </w:pPr>
      <w:r w:rsidRPr="00226687">
        <w:rPr>
          <w:sz w:val="20"/>
          <w:szCs w:val="20"/>
        </w:rPr>
        <w:t>S</w:t>
      </w:r>
      <w:r w:rsidRPr="00226687">
        <w:rPr>
          <w:sz w:val="20"/>
          <w:szCs w:val="20"/>
        </w:rPr>
        <w:tab/>
        <w:t>+</w:t>
      </w:r>
      <w:r w:rsidRPr="00226687">
        <w:rPr>
          <w:sz w:val="20"/>
          <w:szCs w:val="20"/>
        </w:rPr>
        <w:tab/>
        <w:t>L</w:t>
      </w:r>
      <w:r w:rsidRPr="00226687">
        <w:rPr>
          <w:sz w:val="20"/>
          <w:szCs w:val="20"/>
        </w:rPr>
        <w:tab/>
        <w:t>&lt; = &gt;</w:t>
      </w:r>
      <w:r w:rsidRPr="00226687">
        <w:rPr>
          <w:sz w:val="20"/>
          <w:szCs w:val="20"/>
        </w:rPr>
        <w:tab/>
        <w:t>P</w:t>
      </w:r>
      <w:r w:rsidRPr="00226687">
        <w:rPr>
          <w:sz w:val="20"/>
          <w:szCs w:val="20"/>
        </w:rPr>
        <w:tab/>
        <w:t>+</w:t>
      </w:r>
      <w:r w:rsidRPr="00226687">
        <w:rPr>
          <w:sz w:val="20"/>
          <w:szCs w:val="20"/>
        </w:rPr>
        <w:tab/>
        <w:t>Q</w:t>
      </w:r>
    </w:p>
    <w:p w14:paraId="31E51AAE" w14:textId="001270D6" w:rsidR="00B97D19" w:rsidRDefault="00B97D19" w:rsidP="00B97D19">
      <w:pPr>
        <w:ind w:firstLine="720"/>
        <w:rPr>
          <w:sz w:val="20"/>
          <w:szCs w:val="20"/>
        </w:rPr>
      </w:pPr>
      <w:r>
        <w:rPr>
          <w:sz w:val="20"/>
          <w:szCs w:val="20"/>
        </w:rPr>
        <w:t>_</w:t>
      </w:r>
      <w:r w:rsidR="00F452D6">
        <w:rPr>
          <w:sz w:val="20"/>
          <w:szCs w:val="20"/>
        </w:rPr>
        <w:t>1</w:t>
      </w:r>
      <w:r>
        <w:rPr>
          <w:sz w:val="20"/>
          <w:szCs w:val="20"/>
        </w:rPr>
        <w:t>___</w:t>
      </w:r>
      <w:r>
        <w:rPr>
          <w:sz w:val="20"/>
          <w:szCs w:val="20"/>
        </w:rPr>
        <w:tab/>
        <w:t>+</w:t>
      </w:r>
      <w:r>
        <w:rPr>
          <w:sz w:val="20"/>
          <w:szCs w:val="20"/>
        </w:rPr>
        <w:tab/>
        <w:t>__</w:t>
      </w:r>
      <w:r w:rsidR="00F452D6">
        <w:rPr>
          <w:sz w:val="20"/>
          <w:szCs w:val="20"/>
        </w:rPr>
        <w:t>5</w:t>
      </w:r>
      <w:r>
        <w:rPr>
          <w:sz w:val="20"/>
          <w:szCs w:val="20"/>
        </w:rPr>
        <w:t>___</w:t>
      </w:r>
      <w:r>
        <w:rPr>
          <w:sz w:val="20"/>
          <w:szCs w:val="20"/>
        </w:rPr>
        <w:tab/>
        <w:t>__</w:t>
      </w:r>
      <w:r w:rsidR="00F452D6">
        <w:rPr>
          <w:sz w:val="20"/>
          <w:szCs w:val="20"/>
        </w:rPr>
        <w:t>&lt;</w:t>
      </w:r>
      <w:r>
        <w:rPr>
          <w:sz w:val="20"/>
          <w:szCs w:val="20"/>
        </w:rPr>
        <w:t>___</w:t>
      </w:r>
      <w:r>
        <w:rPr>
          <w:sz w:val="20"/>
          <w:szCs w:val="20"/>
        </w:rPr>
        <w:tab/>
        <w:t>__</w:t>
      </w:r>
      <w:r w:rsidR="00F452D6">
        <w:rPr>
          <w:sz w:val="20"/>
          <w:szCs w:val="20"/>
        </w:rPr>
        <w:t>3</w:t>
      </w:r>
      <w:r>
        <w:rPr>
          <w:sz w:val="20"/>
          <w:szCs w:val="20"/>
        </w:rPr>
        <w:t>__</w:t>
      </w:r>
      <w:r>
        <w:rPr>
          <w:sz w:val="20"/>
          <w:szCs w:val="20"/>
        </w:rPr>
        <w:tab/>
        <w:t xml:space="preserve">+          </w:t>
      </w:r>
      <w:r w:rsidRPr="00226687">
        <w:rPr>
          <w:sz w:val="20"/>
          <w:szCs w:val="20"/>
        </w:rPr>
        <w:t>__</w:t>
      </w:r>
      <w:r w:rsidR="00F452D6">
        <w:rPr>
          <w:sz w:val="20"/>
          <w:szCs w:val="20"/>
        </w:rPr>
        <w:t>4</w:t>
      </w:r>
      <w:r w:rsidRPr="00226687">
        <w:rPr>
          <w:sz w:val="20"/>
          <w:szCs w:val="20"/>
        </w:rPr>
        <w:t>____</w:t>
      </w:r>
      <w:r w:rsidRPr="00226687">
        <w:rPr>
          <w:sz w:val="20"/>
          <w:szCs w:val="20"/>
        </w:rPr>
        <w:tab/>
      </w:r>
      <w:proofErr w:type="spellStart"/>
      <w:r w:rsidRPr="00226687">
        <w:rPr>
          <w:sz w:val="20"/>
          <w:szCs w:val="20"/>
        </w:rPr>
        <w:t>Grashof</w:t>
      </w:r>
      <w:proofErr w:type="spellEnd"/>
      <w:r w:rsidRPr="00226687">
        <w:rPr>
          <w:sz w:val="20"/>
          <w:szCs w:val="20"/>
        </w:rPr>
        <w:t>?</w:t>
      </w:r>
      <w:r>
        <w:rPr>
          <w:sz w:val="20"/>
          <w:szCs w:val="20"/>
        </w:rPr>
        <w:t xml:space="preserve">  </w:t>
      </w:r>
      <w:r w:rsidRPr="00B97D19">
        <w:rPr>
          <w:sz w:val="20"/>
          <w:szCs w:val="20"/>
          <w:highlight w:val="yellow"/>
        </w:rPr>
        <w:t>YES</w:t>
      </w:r>
      <w:r>
        <w:rPr>
          <w:sz w:val="20"/>
          <w:szCs w:val="20"/>
        </w:rPr>
        <w:t>/NO</w:t>
      </w:r>
    </w:p>
    <w:p w14:paraId="5749CAC6" w14:textId="08A90E45" w:rsidR="00B97D19" w:rsidRDefault="00B97D19" w:rsidP="00965ABD">
      <w:pPr>
        <w:ind w:firstLine="720"/>
        <w:rPr>
          <w:sz w:val="20"/>
          <w:szCs w:val="20"/>
        </w:rPr>
      </w:pPr>
    </w:p>
    <w:p w14:paraId="5895148D" w14:textId="0318F6D0" w:rsidR="00B97D19" w:rsidRDefault="000A0726" w:rsidP="000A0726">
      <w:pPr>
        <w:rPr>
          <w:sz w:val="20"/>
          <w:szCs w:val="20"/>
        </w:rPr>
      </w:pPr>
      <w:r>
        <w:rPr>
          <w:noProof/>
          <w:sz w:val="20"/>
          <w:szCs w:val="20"/>
        </w:rPr>
        <w:drawing>
          <wp:inline distT="0" distB="0" distL="0" distR="0" wp14:anchorId="6FC1311F" wp14:editId="066E21B3">
            <wp:extent cx="4073844" cy="372173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76543" cy="3724201"/>
                    </a:xfrm>
                    <a:prstGeom prst="rect">
                      <a:avLst/>
                    </a:prstGeom>
                  </pic:spPr>
                </pic:pic>
              </a:graphicData>
            </a:graphic>
          </wp:inline>
        </w:drawing>
      </w:r>
    </w:p>
    <w:p w14:paraId="0EA48A82" w14:textId="596255DF" w:rsidR="00B97D19" w:rsidRDefault="00B97D19" w:rsidP="00965ABD">
      <w:pPr>
        <w:ind w:firstLine="720"/>
        <w:rPr>
          <w:sz w:val="20"/>
          <w:szCs w:val="20"/>
        </w:rPr>
      </w:pPr>
    </w:p>
    <w:p w14:paraId="514C71AC" w14:textId="7CB1B689" w:rsidR="00B97D19" w:rsidRDefault="00B97D19" w:rsidP="000A0726">
      <w:pPr>
        <w:rPr>
          <w:sz w:val="20"/>
          <w:szCs w:val="20"/>
        </w:rPr>
      </w:pPr>
    </w:p>
    <w:p w14:paraId="560DCAAB" w14:textId="226196E9" w:rsidR="00B97D19" w:rsidRPr="003B228B" w:rsidRDefault="00B97D19" w:rsidP="00B97D19">
      <w:pPr>
        <w:pStyle w:val="ListParagraph"/>
        <w:numPr>
          <w:ilvl w:val="0"/>
          <w:numId w:val="37"/>
        </w:numPr>
        <w:ind w:left="360"/>
        <w:rPr>
          <w:sz w:val="28"/>
        </w:rPr>
      </w:pPr>
      <w:r>
        <w:rPr>
          <w:sz w:val="28"/>
        </w:rPr>
        <w:lastRenderedPageBreak/>
        <w:t xml:space="preserve">C. </w:t>
      </w:r>
      <w:proofErr w:type="spellStart"/>
      <w:r w:rsidRPr="003B228B">
        <w:rPr>
          <w:sz w:val="28"/>
        </w:rPr>
        <w:t>Grashof</w:t>
      </w:r>
      <w:proofErr w:type="spellEnd"/>
      <w:r w:rsidRPr="003B228B">
        <w:rPr>
          <w:sz w:val="28"/>
        </w:rPr>
        <w:t xml:space="preserve"> Four-bar</w:t>
      </w:r>
    </w:p>
    <w:p w14:paraId="6A24DF08" w14:textId="77777777" w:rsidR="00B97D19" w:rsidRPr="00226687" w:rsidRDefault="00B97D19" w:rsidP="00B97D19">
      <w:pPr>
        <w:rPr>
          <w:b/>
          <w:i/>
          <w:sz w:val="20"/>
          <w:szCs w:val="20"/>
        </w:rPr>
      </w:pPr>
      <w:r w:rsidRPr="00226687">
        <w:rPr>
          <w:b/>
          <w:i/>
          <w:sz w:val="20"/>
          <w:szCs w:val="20"/>
        </w:rPr>
        <w:t>Link Lengths</w:t>
      </w:r>
    </w:p>
    <w:p w14:paraId="238D18BD" w14:textId="003EB288" w:rsidR="00B97D19" w:rsidRPr="00226687" w:rsidRDefault="00B97D19" w:rsidP="00B97D19">
      <w:pPr>
        <w:rPr>
          <w:sz w:val="20"/>
          <w:szCs w:val="20"/>
        </w:rPr>
      </w:pPr>
      <w:r w:rsidRPr="00226687">
        <w:rPr>
          <w:sz w:val="20"/>
          <w:szCs w:val="20"/>
        </w:rPr>
        <w:t>Link 1</w:t>
      </w:r>
      <w:r w:rsidRPr="00226687">
        <w:rPr>
          <w:sz w:val="20"/>
          <w:szCs w:val="20"/>
        </w:rPr>
        <w:tab/>
        <w:t>____</w:t>
      </w:r>
      <w:r w:rsidR="0016458E">
        <w:rPr>
          <w:sz w:val="20"/>
          <w:szCs w:val="20"/>
        </w:rPr>
        <w:t>4</w:t>
      </w:r>
      <w:r w:rsidRPr="00226687">
        <w:rPr>
          <w:sz w:val="20"/>
          <w:szCs w:val="20"/>
        </w:rPr>
        <w:t>_____</w:t>
      </w:r>
      <w:r w:rsidRPr="00226687">
        <w:rPr>
          <w:sz w:val="20"/>
          <w:szCs w:val="20"/>
        </w:rPr>
        <w:tab/>
        <w:t>Link 2</w:t>
      </w:r>
      <w:r w:rsidRPr="00226687">
        <w:rPr>
          <w:sz w:val="20"/>
          <w:szCs w:val="20"/>
        </w:rPr>
        <w:tab/>
        <w:t>____</w:t>
      </w:r>
      <w:r w:rsidR="0016458E">
        <w:rPr>
          <w:sz w:val="20"/>
          <w:szCs w:val="20"/>
        </w:rPr>
        <w:t>3</w:t>
      </w:r>
      <w:r w:rsidRPr="00226687">
        <w:rPr>
          <w:sz w:val="20"/>
          <w:szCs w:val="20"/>
        </w:rPr>
        <w:t>___</w:t>
      </w:r>
      <w:r w:rsidRPr="00226687">
        <w:rPr>
          <w:sz w:val="20"/>
          <w:szCs w:val="20"/>
        </w:rPr>
        <w:tab/>
        <w:t>Link 3</w:t>
      </w:r>
      <w:r w:rsidRPr="00226687">
        <w:rPr>
          <w:sz w:val="20"/>
          <w:szCs w:val="20"/>
        </w:rPr>
        <w:tab/>
        <w:t>__</w:t>
      </w:r>
      <w:r w:rsidR="0016458E">
        <w:rPr>
          <w:sz w:val="20"/>
          <w:szCs w:val="20"/>
        </w:rPr>
        <w:t>5</w:t>
      </w:r>
      <w:r w:rsidRPr="00226687">
        <w:rPr>
          <w:sz w:val="20"/>
          <w:szCs w:val="20"/>
        </w:rPr>
        <w:t>______</w:t>
      </w:r>
    </w:p>
    <w:p w14:paraId="76FAD489" w14:textId="0053B6DE" w:rsidR="00B97D19" w:rsidRPr="00226687" w:rsidRDefault="00B97D19" w:rsidP="00B97D19">
      <w:pPr>
        <w:rPr>
          <w:sz w:val="20"/>
          <w:szCs w:val="20"/>
        </w:rPr>
      </w:pPr>
      <w:r w:rsidRPr="00226687">
        <w:rPr>
          <w:sz w:val="20"/>
          <w:szCs w:val="20"/>
        </w:rPr>
        <w:t>Link 4</w:t>
      </w:r>
      <w:r w:rsidRPr="00226687">
        <w:rPr>
          <w:sz w:val="20"/>
          <w:szCs w:val="20"/>
        </w:rPr>
        <w:tab/>
        <w:t>____</w:t>
      </w:r>
      <w:r w:rsidR="0016458E">
        <w:rPr>
          <w:sz w:val="20"/>
          <w:szCs w:val="20"/>
        </w:rPr>
        <w:t>2</w:t>
      </w:r>
      <w:r w:rsidRPr="00226687">
        <w:rPr>
          <w:sz w:val="20"/>
          <w:szCs w:val="20"/>
        </w:rPr>
        <w:t>____</w:t>
      </w:r>
      <w:r w:rsidRPr="00226687">
        <w:rPr>
          <w:sz w:val="20"/>
          <w:szCs w:val="20"/>
        </w:rPr>
        <w:tab/>
      </w:r>
      <w:r w:rsidRPr="00226687">
        <w:rPr>
          <w:sz w:val="20"/>
          <w:szCs w:val="20"/>
        </w:rPr>
        <w:tab/>
      </w:r>
    </w:p>
    <w:p w14:paraId="0FB88FB9" w14:textId="77777777" w:rsidR="00B97D19" w:rsidRPr="00226687" w:rsidRDefault="00B97D19" w:rsidP="00B97D19">
      <w:pPr>
        <w:rPr>
          <w:b/>
          <w:i/>
          <w:sz w:val="20"/>
          <w:szCs w:val="20"/>
        </w:rPr>
      </w:pPr>
      <w:r w:rsidRPr="00226687">
        <w:rPr>
          <w:b/>
          <w:i/>
          <w:sz w:val="20"/>
          <w:szCs w:val="20"/>
        </w:rPr>
        <w:t>Type of Joint</w:t>
      </w:r>
    </w:p>
    <w:p w14:paraId="366E5ABD" w14:textId="77777777" w:rsidR="00B97D19" w:rsidRPr="00226687" w:rsidRDefault="00B97D19" w:rsidP="00B97D19">
      <w:pPr>
        <w:rPr>
          <w:sz w:val="20"/>
          <w:szCs w:val="20"/>
        </w:rPr>
      </w:pPr>
      <w:r w:rsidRPr="00226687">
        <w:rPr>
          <w:sz w:val="20"/>
          <w:szCs w:val="20"/>
        </w:rPr>
        <w:t>Joint A (Link 1 to 2)</w:t>
      </w:r>
      <w:r w:rsidRPr="00226687">
        <w:rPr>
          <w:sz w:val="20"/>
          <w:szCs w:val="20"/>
        </w:rPr>
        <w:tab/>
        <w:t>____</w:t>
      </w:r>
      <w:r>
        <w:rPr>
          <w:sz w:val="20"/>
          <w:szCs w:val="20"/>
        </w:rPr>
        <w:t>Full</w:t>
      </w:r>
      <w:r w:rsidRPr="00226687">
        <w:rPr>
          <w:sz w:val="20"/>
          <w:szCs w:val="20"/>
        </w:rPr>
        <w:t>____</w:t>
      </w:r>
      <w:r w:rsidRPr="00226687">
        <w:rPr>
          <w:sz w:val="20"/>
          <w:szCs w:val="20"/>
        </w:rPr>
        <w:tab/>
        <w:t>Joint B (Link 2 to 3)</w:t>
      </w:r>
      <w:r w:rsidRPr="00226687">
        <w:rPr>
          <w:sz w:val="20"/>
          <w:szCs w:val="20"/>
        </w:rPr>
        <w:tab/>
        <w:t>___</w:t>
      </w:r>
      <w:r>
        <w:rPr>
          <w:sz w:val="20"/>
          <w:szCs w:val="20"/>
        </w:rPr>
        <w:t>Full</w:t>
      </w:r>
      <w:r w:rsidRPr="00226687">
        <w:rPr>
          <w:sz w:val="20"/>
          <w:szCs w:val="20"/>
        </w:rPr>
        <w:t>_____</w:t>
      </w:r>
      <w:r w:rsidRPr="00226687">
        <w:rPr>
          <w:sz w:val="20"/>
          <w:szCs w:val="20"/>
        </w:rPr>
        <w:tab/>
      </w:r>
    </w:p>
    <w:p w14:paraId="6F8B937D" w14:textId="58E8EFA9" w:rsidR="00B97D19" w:rsidRPr="00226687" w:rsidRDefault="00B97D19" w:rsidP="00B97D19">
      <w:pPr>
        <w:rPr>
          <w:sz w:val="20"/>
          <w:szCs w:val="20"/>
        </w:rPr>
      </w:pPr>
      <w:r w:rsidRPr="00226687">
        <w:rPr>
          <w:sz w:val="20"/>
          <w:szCs w:val="20"/>
        </w:rPr>
        <w:t>Joint C (Link 3 to 4)</w:t>
      </w:r>
      <w:r w:rsidRPr="00226687">
        <w:rPr>
          <w:sz w:val="20"/>
          <w:szCs w:val="20"/>
        </w:rPr>
        <w:tab/>
        <w:t>____</w:t>
      </w:r>
      <w:r>
        <w:rPr>
          <w:sz w:val="20"/>
          <w:szCs w:val="20"/>
        </w:rPr>
        <w:t>Full</w:t>
      </w:r>
      <w:r w:rsidRPr="00226687">
        <w:rPr>
          <w:sz w:val="20"/>
          <w:szCs w:val="20"/>
        </w:rPr>
        <w:t>____</w:t>
      </w:r>
      <w:r w:rsidRPr="00226687">
        <w:rPr>
          <w:sz w:val="20"/>
          <w:szCs w:val="20"/>
        </w:rPr>
        <w:tab/>
        <w:t>Joint D (Link 4 to 1)</w:t>
      </w:r>
      <w:r w:rsidRPr="00226687">
        <w:rPr>
          <w:sz w:val="20"/>
          <w:szCs w:val="20"/>
        </w:rPr>
        <w:tab/>
        <w:t>__</w:t>
      </w:r>
      <w:r>
        <w:rPr>
          <w:sz w:val="20"/>
          <w:szCs w:val="20"/>
        </w:rPr>
        <w:t>Full</w:t>
      </w:r>
      <w:r w:rsidRPr="00226687">
        <w:rPr>
          <w:sz w:val="20"/>
          <w:szCs w:val="20"/>
        </w:rPr>
        <w:t>______</w:t>
      </w:r>
      <w:r w:rsidRPr="00226687">
        <w:rPr>
          <w:sz w:val="20"/>
          <w:szCs w:val="20"/>
        </w:rPr>
        <w:tab/>
      </w:r>
    </w:p>
    <w:p w14:paraId="58A624A2" w14:textId="77777777" w:rsidR="00B97D19" w:rsidRPr="00226687" w:rsidRDefault="00B97D19" w:rsidP="00B97D19">
      <w:pPr>
        <w:rPr>
          <w:b/>
          <w:i/>
          <w:sz w:val="20"/>
          <w:szCs w:val="20"/>
        </w:rPr>
      </w:pPr>
      <w:r w:rsidRPr="00226687">
        <w:rPr>
          <w:b/>
          <w:i/>
          <w:sz w:val="20"/>
          <w:szCs w:val="20"/>
        </w:rPr>
        <w:t>Mobility Calculation</w:t>
      </w:r>
    </w:p>
    <w:p w14:paraId="78D84F5D" w14:textId="77777777" w:rsidR="00B97D19" w:rsidRPr="00226687" w:rsidRDefault="00B97D19" w:rsidP="00B97D19">
      <w:pPr>
        <w:ind w:firstLine="720"/>
        <w:rPr>
          <w:b/>
          <w:i/>
          <w:sz w:val="20"/>
          <w:szCs w:val="20"/>
        </w:rPr>
      </w:pPr>
      <w:r w:rsidRPr="00226687">
        <w:rPr>
          <w:b/>
          <w:i/>
          <w:sz w:val="20"/>
          <w:szCs w:val="20"/>
        </w:rPr>
        <w:t>Show work:</w:t>
      </w:r>
    </w:p>
    <w:p w14:paraId="1D698DEF" w14:textId="07EE380D" w:rsidR="00B97D19" w:rsidRPr="003B228B" w:rsidRDefault="00B97D19" w:rsidP="00F452D6">
      <w:pPr>
        <w:ind w:firstLine="720"/>
        <w:rPr>
          <w:sz w:val="20"/>
          <w:szCs w:val="20"/>
        </w:rPr>
      </w:pPr>
      <w:r w:rsidRPr="00226687">
        <w:rPr>
          <w:sz w:val="20"/>
          <w:szCs w:val="20"/>
        </w:rPr>
        <w:t>M =</w:t>
      </w:r>
      <w:r>
        <w:rPr>
          <w:sz w:val="20"/>
          <w:szCs w:val="20"/>
        </w:rPr>
        <w:t xml:space="preserve"> </w:t>
      </w:r>
      <w:r w:rsidR="00F452D6">
        <w:rPr>
          <w:sz w:val="20"/>
          <w:szCs w:val="20"/>
        </w:rPr>
        <w:t>3(4-1)-2(4)-(</w:t>
      </w:r>
      <w:proofErr w:type="gramStart"/>
      <w:r w:rsidR="00F452D6">
        <w:rPr>
          <w:sz w:val="20"/>
          <w:szCs w:val="20"/>
        </w:rPr>
        <w:t>0)=</w:t>
      </w:r>
      <w:proofErr w:type="gramEnd"/>
      <w:r w:rsidR="00F452D6">
        <w:rPr>
          <w:sz w:val="20"/>
          <w:szCs w:val="20"/>
        </w:rPr>
        <w:t>3(3)-8=9-8=1</w:t>
      </w:r>
    </w:p>
    <w:p w14:paraId="7576DA12" w14:textId="77777777" w:rsidR="00B97D19" w:rsidRPr="00226687" w:rsidRDefault="00B97D19" w:rsidP="00B97D19">
      <w:pPr>
        <w:rPr>
          <w:b/>
          <w:i/>
          <w:sz w:val="20"/>
          <w:szCs w:val="20"/>
        </w:rPr>
      </w:pPr>
      <w:proofErr w:type="spellStart"/>
      <w:r w:rsidRPr="00226687">
        <w:rPr>
          <w:b/>
          <w:i/>
          <w:sz w:val="20"/>
          <w:szCs w:val="20"/>
        </w:rPr>
        <w:t>Grashof</w:t>
      </w:r>
      <w:proofErr w:type="spellEnd"/>
      <w:r w:rsidRPr="00226687">
        <w:rPr>
          <w:b/>
          <w:i/>
          <w:sz w:val="20"/>
          <w:szCs w:val="20"/>
        </w:rPr>
        <w:t xml:space="preserve"> Condition</w:t>
      </w:r>
    </w:p>
    <w:p w14:paraId="6B98D2FB" w14:textId="77777777" w:rsidR="00B97D19" w:rsidRPr="00226687" w:rsidRDefault="00B97D19" w:rsidP="00B97D19">
      <w:pPr>
        <w:ind w:firstLine="720"/>
        <w:rPr>
          <w:sz w:val="20"/>
          <w:szCs w:val="20"/>
        </w:rPr>
      </w:pPr>
      <w:r w:rsidRPr="00226687">
        <w:rPr>
          <w:sz w:val="20"/>
          <w:szCs w:val="20"/>
        </w:rPr>
        <w:t>S</w:t>
      </w:r>
      <w:r w:rsidRPr="00226687">
        <w:rPr>
          <w:sz w:val="20"/>
          <w:szCs w:val="20"/>
        </w:rPr>
        <w:tab/>
        <w:t>+</w:t>
      </w:r>
      <w:r w:rsidRPr="00226687">
        <w:rPr>
          <w:sz w:val="20"/>
          <w:szCs w:val="20"/>
        </w:rPr>
        <w:tab/>
        <w:t>L</w:t>
      </w:r>
      <w:r w:rsidRPr="00226687">
        <w:rPr>
          <w:sz w:val="20"/>
          <w:szCs w:val="20"/>
        </w:rPr>
        <w:tab/>
        <w:t>&lt; = &gt;</w:t>
      </w:r>
      <w:r w:rsidRPr="00226687">
        <w:rPr>
          <w:sz w:val="20"/>
          <w:szCs w:val="20"/>
        </w:rPr>
        <w:tab/>
        <w:t>P</w:t>
      </w:r>
      <w:r w:rsidRPr="00226687">
        <w:rPr>
          <w:sz w:val="20"/>
          <w:szCs w:val="20"/>
        </w:rPr>
        <w:tab/>
        <w:t>+</w:t>
      </w:r>
      <w:r w:rsidRPr="00226687">
        <w:rPr>
          <w:sz w:val="20"/>
          <w:szCs w:val="20"/>
        </w:rPr>
        <w:tab/>
        <w:t>Q</w:t>
      </w:r>
    </w:p>
    <w:p w14:paraId="60E2DD7E" w14:textId="7D54FD32" w:rsidR="00B97D19" w:rsidRDefault="00B97D19" w:rsidP="00B97D19">
      <w:pPr>
        <w:ind w:firstLine="720"/>
        <w:rPr>
          <w:sz w:val="20"/>
          <w:szCs w:val="20"/>
        </w:rPr>
      </w:pPr>
      <w:r>
        <w:rPr>
          <w:sz w:val="20"/>
          <w:szCs w:val="20"/>
        </w:rPr>
        <w:t>__</w:t>
      </w:r>
      <w:r w:rsidR="00F452D6">
        <w:rPr>
          <w:sz w:val="20"/>
          <w:szCs w:val="20"/>
        </w:rPr>
        <w:t>2</w:t>
      </w:r>
      <w:r>
        <w:rPr>
          <w:sz w:val="20"/>
          <w:szCs w:val="20"/>
        </w:rPr>
        <w:t>__</w:t>
      </w:r>
      <w:r>
        <w:rPr>
          <w:sz w:val="20"/>
          <w:szCs w:val="20"/>
        </w:rPr>
        <w:tab/>
        <w:t>+</w:t>
      </w:r>
      <w:r>
        <w:rPr>
          <w:sz w:val="20"/>
          <w:szCs w:val="20"/>
        </w:rPr>
        <w:tab/>
        <w:t>__</w:t>
      </w:r>
      <w:r w:rsidR="00F452D6">
        <w:rPr>
          <w:sz w:val="20"/>
          <w:szCs w:val="20"/>
        </w:rPr>
        <w:t>5</w:t>
      </w:r>
      <w:r>
        <w:rPr>
          <w:sz w:val="20"/>
          <w:szCs w:val="20"/>
        </w:rPr>
        <w:t>___</w:t>
      </w:r>
      <w:r>
        <w:rPr>
          <w:sz w:val="20"/>
          <w:szCs w:val="20"/>
        </w:rPr>
        <w:tab/>
        <w:t>__</w:t>
      </w:r>
      <w:r w:rsidR="00F452D6">
        <w:rPr>
          <w:sz w:val="20"/>
          <w:szCs w:val="20"/>
        </w:rPr>
        <w:t>=</w:t>
      </w:r>
      <w:r>
        <w:rPr>
          <w:sz w:val="20"/>
          <w:szCs w:val="20"/>
        </w:rPr>
        <w:t>___</w:t>
      </w:r>
      <w:r>
        <w:rPr>
          <w:sz w:val="20"/>
          <w:szCs w:val="20"/>
        </w:rPr>
        <w:tab/>
        <w:t>__</w:t>
      </w:r>
      <w:r w:rsidR="00F452D6">
        <w:rPr>
          <w:sz w:val="20"/>
          <w:szCs w:val="20"/>
        </w:rPr>
        <w:t>4</w:t>
      </w:r>
      <w:r>
        <w:rPr>
          <w:sz w:val="20"/>
          <w:szCs w:val="20"/>
        </w:rPr>
        <w:t>__</w:t>
      </w:r>
      <w:r>
        <w:rPr>
          <w:sz w:val="20"/>
          <w:szCs w:val="20"/>
        </w:rPr>
        <w:tab/>
        <w:t xml:space="preserve">+          </w:t>
      </w:r>
      <w:r w:rsidRPr="00226687">
        <w:rPr>
          <w:sz w:val="20"/>
          <w:szCs w:val="20"/>
        </w:rPr>
        <w:t>___</w:t>
      </w:r>
      <w:r w:rsidR="00F452D6">
        <w:rPr>
          <w:sz w:val="20"/>
          <w:szCs w:val="20"/>
        </w:rPr>
        <w:t>3</w:t>
      </w:r>
      <w:r w:rsidRPr="00226687">
        <w:rPr>
          <w:sz w:val="20"/>
          <w:szCs w:val="20"/>
        </w:rPr>
        <w:t>___</w:t>
      </w:r>
      <w:r w:rsidRPr="00226687">
        <w:rPr>
          <w:sz w:val="20"/>
          <w:szCs w:val="20"/>
        </w:rPr>
        <w:tab/>
      </w:r>
      <w:proofErr w:type="spellStart"/>
      <w:r w:rsidRPr="00226687">
        <w:rPr>
          <w:sz w:val="20"/>
          <w:szCs w:val="20"/>
        </w:rPr>
        <w:t>Grashof</w:t>
      </w:r>
      <w:proofErr w:type="spellEnd"/>
      <w:r w:rsidRPr="00226687">
        <w:rPr>
          <w:sz w:val="20"/>
          <w:szCs w:val="20"/>
        </w:rPr>
        <w:t>?</w:t>
      </w:r>
      <w:r>
        <w:rPr>
          <w:sz w:val="20"/>
          <w:szCs w:val="20"/>
        </w:rPr>
        <w:t xml:space="preserve">  </w:t>
      </w:r>
      <w:r w:rsidRPr="00C6573D">
        <w:rPr>
          <w:sz w:val="20"/>
          <w:szCs w:val="20"/>
          <w:highlight w:val="yellow"/>
        </w:rPr>
        <w:t>YES</w:t>
      </w:r>
      <w:r>
        <w:rPr>
          <w:sz w:val="20"/>
          <w:szCs w:val="20"/>
        </w:rPr>
        <w:t>/NO</w:t>
      </w:r>
    </w:p>
    <w:p w14:paraId="5D674306" w14:textId="2135DA9C" w:rsidR="005918E7" w:rsidRDefault="005918E7" w:rsidP="005918E7">
      <w:pPr>
        <w:rPr>
          <w:sz w:val="20"/>
          <w:szCs w:val="20"/>
        </w:rPr>
      </w:pPr>
      <w:r>
        <w:rPr>
          <w:noProof/>
          <w:sz w:val="20"/>
          <w:szCs w:val="20"/>
        </w:rPr>
        <w:drawing>
          <wp:inline distT="0" distB="0" distL="0" distR="0" wp14:anchorId="2A105D87" wp14:editId="03E45A46">
            <wp:extent cx="3911819" cy="4930313"/>
            <wp:effectExtent l="508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924250" cy="4945980"/>
                    </a:xfrm>
                    <a:prstGeom prst="rect">
                      <a:avLst/>
                    </a:prstGeom>
                  </pic:spPr>
                </pic:pic>
              </a:graphicData>
            </a:graphic>
          </wp:inline>
        </w:drawing>
      </w:r>
    </w:p>
    <w:p w14:paraId="02EF0EC3" w14:textId="28160B29" w:rsidR="00B97D19" w:rsidRDefault="00B97D19" w:rsidP="00B97D19">
      <w:pPr>
        <w:ind w:firstLine="720"/>
        <w:rPr>
          <w:sz w:val="20"/>
          <w:szCs w:val="20"/>
        </w:rPr>
      </w:pPr>
    </w:p>
    <w:p w14:paraId="5D894B7F" w14:textId="77222B76" w:rsidR="00B97D19" w:rsidRDefault="00B97D19" w:rsidP="005918E7">
      <w:pPr>
        <w:rPr>
          <w:sz w:val="20"/>
          <w:szCs w:val="20"/>
        </w:rPr>
      </w:pPr>
    </w:p>
    <w:p w14:paraId="5D00EC01" w14:textId="5A93E38E" w:rsidR="00B97D19" w:rsidRPr="003B228B" w:rsidRDefault="00B97D19" w:rsidP="00B97D19">
      <w:pPr>
        <w:pStyle w:val="ListParagraph"/>
        <w:numPr>
          <w:ilvl w:val="0"/>
          <w:numId w:val="37"/>
        </w:numPr>
        <w:ind w:left="360"/>
        <w:rPr>
          <w:sz w:val="28"/>
        </w:rPr>
      </w:pPr>
      <w:r>
        <w:rPr>
          <w:sz w:val="28"/>
        </w:rPr>
        <w:lastRenderedPageBreak/>
        <w:t xml:space="preserve">D. </w:t>
      </w:r>
      <w:proofErr w:type="spellStart"/>
      <w:r w:rsidRPr="003B228B">
        <w:rPr>
          <w:sz w:val="28"/>
        </w:rPr>
        <w:t>Grashof</w:t>
      </w:r>
      <w:proofErr w:type="spellEnd"/>
      <w:r w:rsidRPr="003B228B">
        <w:rPr>
          <w:sz w:val="28"/>
        </w:rPr>
        <w:t xml:space="preserve"> Four-bar</w:t>
      </w:r>
    </w:p>
    <w:p w14:paraId="076ACCB1" w14:textId="77777777" w:rsidR="00B97D19" w:rsidRPr="00226687" w:rsidRDefault="00B97D19" w:rsidP="00B97D19">
      <w:pPr>
        <w:rPr>
          <w:b/>
          <w:i/>
          <w:sz w:val="20"/>
          <w:szCs w:val="20"/>
        </w:rPr>
      </w:pPr>
      <w:r w:rsidRPr="00226687">
        <w:rPr>
          <w:b/>
          <w:i/>
          <w:sz w:val="20"/>
          <w:szCs w:val="20"/>
        </w:rPr>
        <w:t>Link Lengths</w:t>
      </w:r>
    </w:p>
    <w:p w14:paraId="273B4C1D" w14:textId="3E91BDA5" w:rsidR="00B97D19" w:rsidRPr="00226687" w:rsidRDefault="00B97D19" w:rsidP="00B97D19">
      <w:pPr>
        <w:rPr>
          <w:sz w:val="20"/>
          <w:szCs w:val="20"/>
        </w:rPr>
      </w:pPr>
      <w:r w:rsidRPr="00226687">
        <w:rPr>
          <w:sz w:val="20"/>
          <w:szCs w:val="20"/>
        </w:rPr>
        <w:t>Link 1</w:t>
      </w:r>
      <w:r w:rsidRPr="00226687">
        <w:rPr>
          <w:sz w:val="20"/>
          <w:szCs w:val="20"/>
        </w:rPr>
        <w:tab/>
        <w:t>____</w:t>
      </w:r>
      <w:r w:rsidR="00F452D6">
        <w:rPr>
          <w:sz w:val="20"/>
          <w:szCs w:val="20"/>
        </w:rPr>
        <w:t>5</w:t>
      </w:r>
      <w:r w:rsidRPr="00226687">
        <w:rPr>
          <w:sz w:val="20"/>
          <w:szCs w:val="20"/>
        </w:rPr>
        <w:t>_____</w:t>
      </w:r>
      <w:r w:rsidRPr="00226687">
        <w:rPr>
          <w:sz w:val="20"/>
          <w:szCs w:val="20"/>
        </w:rPr>
        <w:tab/>
        <w:t>Link 2</w:t>
      </w:r>
      <w:r w:rsidRPr="00226687">
        <w:rPr>
          <w:sz w:val="20"/>
          <w:szCs w:val="20"/>
        </w:rPr>
        <w:tab/>
        <w:t>_____</w:t>
      </w:r>
      <w:r w:rsidR="00F452D6">
        <w:rPr>
          <w:sz w:val="20"/>
          <w:szCs w:val="20"/>
        </w:rPr>
        <w:t>1</w:t>
      </w:r>
      <w:r w:rsidRPr="00226687">
        <w:rPr>
          <w:sz w:val="20"/>
          <w:szCs w:val="20"/>
        </w:rPr>
        <w:t>__</w:t>
      </w:r>
      <w:r w:rsidRPr="00226687">
        <w:rPr>
          <w:sz w:val="20"/>
          <w:szCs w:val="20"/>
        </w:rPr>
        <w:tab/>
        <w:t>Link 3</w:t>
      </w:r>
      <w:r w:rsidRPr="00226687">
        <w:rPr>
          <w:sz w:val="20"/>
          <w:szCs w:val="20"/>
        </w:rPr>
        <w:tab/>
        <w:t>____</w:t>
      </w:r>
      <w:r w:rsidR="00F452D6">
        <w:rPr>
          <w:sz w:val="20"/>
          <w:szCs w:val="20"/>
        </w:rPr>
        <w:t>3</w:t>
      </w:r>
      <w:r w:rsidRPr="00226687">
        <w:rPr>
          <w:sz w:val="20"/>
          <w:szCs w:val="20"/>
        </w:rPr>
        <w:t>____</w:t>
      </w:r>
    </w:p>
    <w:p w14:paraId="28E3B5A6" w14:textId="5326F515" w:rsidR="00B97D19" w:rsidRPr="00226687" w:rsidRDefault="00B97D19" w:rsidP="00B97D19">
      <w:pPr>
        <w:rPr>
          <w:sz w:val="20"/>
          <w:szCs w:val="20"/>
        </w:rPr>
      </w:pPr>
      <w:r w:rsidRPr="00226687">
        <w:rPr>
          <w:sz w:val="20"/>
          <w:szCs w:val="20"/>
        </w:rPr>
        <w:t>Link 4</w:t>
      </w:r>
      <w:r w:rsidRPr="00226687">
        <w:rPr>
          <w:sz w:val="20"/>
          <w:szCs w:val="20"/>
        </w:rPr>
        <w:tab/>
        <w:t>___</w:t>
      </w:r>
      <w:r w:rsidR="00E402F6">
        <w:rPr>
          <w:sz w:val="20"/>
          <w:szCs w:val="20"/>
        </w:rPr>
        <w:t>4</w:t>
      </w:r>
      <w:r w:rsidRPr="00226687">
        <w:rPr>
          <w:sz w:val="20"/>
          <w:szCs w:val="20"/>
        </w:rPr>
        <w:t>_____</w:t>
      </w:r>
      <w:r w:rsidRPr="00226687">
        <w:rPr>
          <w:sz w:val="20"/>
          <w:szCs w:val="20"/>
        </w:rPr>
        <w:tab/>
      </w:r>
      <w:r w:rsidRPr="00226687">
        <w:rPr>
          <w:sz w:val="20"/>
          <w:szCs w:val="20"/>
        </w:rPr>
        <w:tab/>
      </w:r>
    </w:p>
    <w:p w14:paraId="42BC7539" w14:textId="77777777" w:rsidR="00B97D19" w:rsidRPr="00226687" w:rsidRDefault="00B97D19" w:rsidP="00B97D19">
      <w:pPr>
        <w:rPr>
          <w:b/>
          <w:i/>
          <w:sz w:val="20"/>
          <w:szCs w:val="20"/>
        </w:rPr>
      </w:pPr>
      <w:r w:rsidRPr="00226687">
        <w:rPr>
          <w:b/>
          <w:i/>
          <w:sz w:val="20"/>
          <w:szCs w:val="20"/>
        </w:rPr>
        <w:t>Type of Joint</w:t>
      </w:r>
    </w:p>
    <w:p w14:paraId="52E9F654" w14:textId="77777777" w:rsidR="00B97D19" w:rsidRPr="00226687" w:rsidRDefault="00B97D19" w:rsidP="00B97D19">
      <w:pPr>
        <w:rPr>
          <w:sz w:val="20"/>
          <w:szCs w:val="20"/>
        </w:rPr>
      </w:pPr>
      <w:r w:rsidRPr="00226687">
        <w:rPr>
          <w:sz w:val="20"/>
          <w:szCs w:val="20"/>
        </w:rPr>
        <w:t>Joint A (Link 1 to 2)</w:t>
      </w:r>
      <w:r w:rsidRPr="00226687">
        <w:rPr>
          <w:sz w:val="20"/>
          <w:szCs w:val="20"/>
        </w:rPr>
        <w:tab/>
        <w:t>____</w:t>
      </w:r>
      <w:r>
        <w:rPr>
          <w:sz w:val="20"/>
          <w:szCs w:val="20"/>
        </w:rPr>
        <w:t>Full</w:t>
      </w:r>
      <w:r w:rsidRPr="00226687">
        <w:rPr>
          <w:sz w:val="20"/>
          <w:szCs w:val="20"/>
        </w:rPr>
        <w:t>____</w:t>
      </w:r>
      <w:r w:rsidRPr="00226687">
        <w:rPr>
          <w:sz w:val="20"/>
          <w:szCs w:val="20"/>
        </w:rPr>
        <w:tab/>
        <w:t>Joint B (Link 2 to 3)</w:t>
      </w:r>
      <w:r w:rsidRPr="00226687">
        <w:rPr>
          <w:sz w:val="20"/>
          <w:szCs w:val="20"/>
        </w:rPr>
        <w:tab/>
        <w:t>___</w:t>
      </w:r>
      <w:r>
        <w:rPr>
          <w:sz w:val="20"/>
          <w:szCs w:val="20"/>
        </w:rPr>
        <w:t>Full</w:t>
      </w:r>
      <w:r w:rsidRPr="00226687">
        <w:rPr>
          <w:sz w:val="20"/>
          <w:szCs w:val="20"/>
        </w:rPr>
        <w:t>_____</w:t>
      </w:r>
      <w:r w:rsidRPr="00226687">
        <w:rPr>
          <w:sz w:val="20"/>
          <w:szCs w:val="20"/>
        </w:rPr>
        <w:tab/>
      </w:r>
    </w:p>
    <w:p w14:paraId="1B02CB4F" w14:textId="2E3CA85A" w:rsidR="00B97D19" w:rsidRPr="00226687" w:rsidRDefault="00B97D19" w:rsidP="00B97D19">
      <w:pPr>
        <w:rPr>
          <w:sz w:val="20"/>
          <w:szCs w:val="20"/>
        </w:rPr>
      </w:pPr>
      <w:r w:rsidRPr="00226687">
        <w:rPr>
          <w:sz w:val="20"/>
          <w:szCs w:val="20"/>
        </w:rPr>
        <w:t>Joint C (Link 3 to 4)</w:t>
      </w:r>
      <w:r w:rsidRPr="00226687">
        <w:rPr>
          <w:sz w:val="20"/>
          <w:szCs w:val="20"/>
        </w:rPr>
        <w:tab/>
        <w:t>____</w:t>
      </w:r>
      <w:r>
        <w:rPr>
          <w:sz w:val="20"/>
          <w:szCs w:val="20"/>
        </w:rPr>
        <w:t>Full</w:t>
      </w:r>
      <w:r w:rsidRPr="00226687">
        <w:rPr>
          <w:sz w:val="20"/>
          <w:szCs w:val="20"/>
        </w:rPr>
        <w:t>____</w:t>
      </w:r>
      <w:r w:rsidRPr="00226687">
        <w:rPr>
          <w:sz w:val="20"/>
          <w:szCs w:val="20"/>
        </w:rPr>
        <w:tab/>
        <w:t>Joint D (Link 4 to 1)</w:t>
      </w:r>
      <w:r w:rsidRPr="00226687">
        <w:rPr>
          <w:sz w:val="20"/>
          <w:szCs w:val="20"/>
        </w:rPr>
        <w:tab/>
        <w:t>__</w:t>
      </w:r>
      <w:r>
        <w:rPr>
          <w:sz w:val="20"/>
          <w:szCs w:val="20"/>
        </w:rPr>
        <w:t>Full</w:t>
      </w:r>
      <w:r w:rsidRPr="00226687">
        <w:rPr>
          <w:sz w:val="20"/>
          <w:szCs w:val="20"/>
        </w:rPr>
        <w:t>______</w:t>
      </w:r>
    </w:p>
    <w:p w14:paraId="553E44D4" w14:textId="77777777" w:rsidR="00B97D19" w:rsidRPr="00226687" w:rsidRDefault="00B97D19" w:rsidP="00B97D19">
      <w:pPr>
        <w:rPr>
          <w:b/>
          <w:i/>
          <w:sz w:val="20"/>
          <w:szCs w:val="20"/>
        </w:rPr>
      </w:pPr>
      <w:r w:rsidRPr="00226687">
        <w:rPr>
          <w:b/>
          <w:i/>
          <w:sz w:val="20"/>
          <w:szCs w:val="20"/>
        </w:rPr>
        <w:t>Mobility Calculation</w:t>
      </w:r>
    </w:p>
    <w:p w14:paraId="50E35C85" w14:textId="77777777" w:rsidR="00B97D19" w:rsidRPr="00226687" w:rsidRDefault="00B97D19" w:rsidP="00B97D19">
      <w:pPr>
        <w:ind w:firstLine="720"/>
        <w:rPr>
          <w:b/>
          <w:i/>
          <w:sz w:val="20"/>
          <w:szCs w:val="20"/>
        </w:rPr>
      </w:pPr>
      <w:r w:rsidRPr="00226687">
        <w:rPr>
          <w:b/>
          <w:i/>
          <w:sz w:val="20"/>
          <w:szCs w:val="20"/>
        </w:rPr>
        <w:t>Show work:</w:t>
      </w:r>
    </w:p>
    <w:p w14:paraId="3D613C8C" w14:textId="705EC3A2" w:rsidR="00B97D19" w:rsidRPr="003B228B" w:rsidRDefault="00B97D19" w:rsidP="00F452D6">
      <w:pPr>
        <w:ind w:firstLine="720"/>
        <w:rPr>
          <w:sz w:val="20"/>
          <w:szCs w:val="20"/>
        </w:rPr>
      </w:pPr>
      <w:r w:rsidRPr="00226687">
        <w:rPr>
          <w:sz w:val="20"/>
          <w:szCs w:val="20"/>
        </w:rPr>
        <w:t>M =</w:t>
      </w:r>
      <w:r>
        <w:rPr>
          <w:sz w:val="20"/>
          <w:szCs w:val="20"/>
        </w:rPr>
        <w:t xml:space="preserve"> </w:t>
      </w:r>
      <w:r w:rsidR="00F452D6">
        <w:rPr>
          <w:sz w:val="20"/>
          <w:szCs w:val="20"/>
        </w:rPr>
        <w:t>3(4-1)-2(4)-(</w:t>
      </w:r>
      <w:proofErr w:type="gramStart"/>
      <w:r w:rsidR="00F452D6">
        <w:rPr>
          <w:sz w:val="20"/>
          <w:szCs w:val="20"/>
        </w:rPr>
        <w:t>0)=</w:t>
      </w:r>
      <w:proofErr w:type="gramEnd"/>
      <w:r w:rsidR="00F452D6">
        <w:rPr>
          <w:sz w:val="20"/>
          <w:szCs w:val="20"/>
        </w:rPr>
        <w:t>3(3)-8=9-8=1</w:t>
      </w:r>
    </w:p>
    <w:p w14:paraId="565CA5B8" w14:textId="77777777" w:rsidR="00B97D19" w:rsidRPr="00226687" w:rsidRDefault="00B97D19" w:rsidP="00B97D19">
      <w:pPr>
        <w:rPr>
          <w:b/>
          <w:i/>
          <w:sz w:val="20"/>
          <w:szCs w:val="20"/>
        </w:rPr>
      </w:pPr>
      <w:proofErr w:type="spellStart"/>
      <w:r w:rsidRPr="00226687">
        <w:rPr>
          <w:b/>
          <w:i/>
          <w:sz w:val="20"/>
          <w:szCs w:val="20"/>
        </w:rPr>
        <w:t>Grashof</w:t>
      </w:r>
      <w:proofErr w:type="spellEnd"/>
      <w:r w:rsidRPr="00226687">
        <w:rPr>
          <w:b/>
          <w:i/>
          <w:sz w:val="20"/>
          <w:szCs w:val="20"/>
        </w:rPr>
        <w:t xml:space="preserve"> Condition</w:t>
      </w:r>
    </w:p>
    <w:p w14:paraId="3B4E5C09" w14:textId="77777777" w:rsidR="00B97D19" w:rsidRPr="00226687" w:rsidRDefault="00B97D19" w:rsidP="00B97D19">
      <w:pPr>
        <w:ind w:firstLine="720"/>
        <w:rPr>
          <w:sz w:val="20"/>
          <w:szCs w:val="20"/>
        </w:rPr>
      </w:pPr>
      <w:r w:rsidRPr="00226687">
        <w:rPr>
          <w:sz w:val="20"/>
          <w:szCs w:val="20"/>
        </w:rPr>
        <w:t>S</w:t>
      </w:r>
      <w:r w:rsidRPr="00226687">
        <w:rPr>
          <w:sz w:val="20"/>
          <w:szCs w:val="20"/>
        </w:rPr>
        <w:tab/>
        <w:t>+</w:t>
      </w:r>
      <w:r w:rsidRPr="00226687">
        <w:rPr>
          <w:sz w:val="20"/>
          <w:szCs w:val="20"/>
        </w:rPr>
        <w:tab/>
        <w:t>L</w:t>
      </w:r>
      <w:r w:rsidRPr="00226687">
        <w:rPr>
          <w:sz w:val="20"/>
          <w:szCs w:val="20"/>
        </w:rPr>
        <w:tab/>
        <w:t>&lt; = &gt;</w:t>
      </w:r>
      <w:r w:rsidRPr="00226687">
        <w:rPr>
          <w:sz w:val="20"/>
          <w:szCs w:val="20"/>
        </w:rPr>
        <w:tab/>
        <w:t>P</w:t>
      </w:r>
      <w:r w:rsidRPr="00226687">
        <w:rPr>
          <w:sz w:val="20"/>
          <w:szCs w:val="20"/>
        </w:rPr>
        <w:tab/>
        <w:t>+</w:t>
      </w:r>
      <w:r w:rsidRPr="00226687">
        <w:rPr>
          <w:sz w:val="20"/>
          <w:szCs w:val="20"/>
        </w:rPr>
        <w:tab/>
        <w:t>Q</w:t>
      </w:r>
    </w:p>
    <w:p w14:paraId="482D9717" w14:textId="523CFC06" w:rsidR="00B97D19" w:rsidRDefault="00B97D19" w:rsidP="00B97D19">
      <w:pPr>
        <w:ind w:firstLine="720"/>
        <w:rPr>
          <w:sz w:val="20"/>
          <w:szCs w:val="20"/>
        </w:rPr>
      </w:pPr>
      <w:r>
        <w:rPr>
          <w:sz w:val="20"/>
          <w:szCs w:val="20"/>
        </w:rPr>
        <w:t>__</w:t>
      </w:r>
      <w:r w:rsidR="00F452D6">
        <w:rPr>
          <w:sz w:val="20"/>
          <w:szCs w:val="20"/>
        </w:rPr>
        <w:t>1</w:t>
      </w:r>
      <w:r>
        <w:rPr>
          <w:sz w:val="20"/>
          <w:szCs w:val="20"/>
        </w:rPr>
        <w:t>__</w:t>
      </w:r>
      <w:r>
        <w:rPr>
          <w:sz w:val="20"/>
          <w:szCs w:val="20"/>
        </w:rPr>
        <w:tab/>
        <w:t>+</w:t>
      </w:r>
      <w:r>
        <w:rPr>
          <w:sz w:val="20"/>
          <w:szCs w:val="20"/>
        </w:rPr>
        <w:tab/>
        <w:t>__</w:t>
      </w:r>
      <w:r w:rsidR="00F452D6">
        <w:rPr>
          <w:sz w:val="20"/>
          <w:szCs w:val="20"/>
        </w:rPr>
        <w:t>5</w:t>
      </w:r>
      <w:r>
        <w:rPr>
          <w:sz w:val="20"/>
          <w:szCs w:val="20"/>
        </w:rPr>
        <w:t>___</w:t>
      </w:r>
      <w:r>
        <w:rPr>
          <w:sz w:val="20"/>
          <w:szCs w:val="20"/>
        </w:rPr>
        <w:tab/>
        <w:t>___</w:t>
      </w:r>
      <w:r w:rsidR="00F452D6">
        <w:rPr>
          <w:sz w:val="20"/>
          <w:szCs w:val="20"/>
        </w:rPr>
        <w:t>&lt;</w:t>
      </w:r>
      <w:r>
        <w:rPr>
          <w:sz w:val="20"/>
          <w:szCs w:val="20"/>
        </w:rPr>
        <w:t>__</w:t>
      </w:r>
      <w:r>
        <w:rPr>
          <w:sz w:val="20"/>
          <w:szCs w:val="20"/>
        </w:rPr>
        <w:tab/>
        <w:t>__</w:t>
      </w:r>
      <w:r w:rsidR="00F452D6">
        <w:rPr>
          <w:sz w:val="20"/>
          <w:szCs w:val="20"/>
        </w:rPr>
        <w:t>3</w:t>
      </w:r>
      <w:r>
        <w:rPr>
          <w:sz w:val="20"/>
          <w:szCs w:val="20"/>
        </w:rPr>
        <w:t>__</w:t>
      </w:r>
      <w:r>
        <w:rPr>
          <w:sz w:val="20"/>
          <w:szCs w:val="20"/>
        </w:rPr>
        <w:tab/>
        <w:t xml:space="preserve">+          </w:t>
      </w:r>
      <w:r w:rsidRPr="00226687">
        <w:rPr>
          <w:sz w:val="20"/>
          <w:szCs w:val="20"/>
        </w:rPr>
        <w:t>___</w:t>
      </w:r>
      <w:r w:rsidR="00F452D6">
        <w:rPr>
          <w:sz w:val="20"/>
          <w:szCs w:val="20"/>
        </w:rPr>
        <w:t>4</w:t>
      </w:r>
      <w:r w:rsidRPr="00226687">
        <w:rPr>
          <w:sz w:val="20"/>
          <w:szCs w:val="20"/>
        </w:rPr>
        <w:t>___</w:t>
      </w:r>
      <w:r w:rsidRPr="00226687">
        <w:rPr>
          <w:sz w:val="20"/>
          <w:szCs w:val="20"/>
        </w:rPr>
        <w:tab/>
      </w:r>
      <w:proofErr w:type="spellStart"/>
      <w:r w:rsidRPr="00226687">
        <w:rPr>
          <w:sz w:val="20"/>
          <w:szCs w:val="20"/>
        </w:rPr>
        <w:t>Grashof</w:t>
      </w:r>
      <w:proofErr w:type="spellEnd"/>
      <w:r w:rsidRPr="00226687">
        <w:rPr>
          <w:sz w:val="20"/>
          <w:szCs w:val="20"/>
        </w:rPr>
        <w:t>?</w:t>
      </w:r>
      <w:r>
        <w:rPr>
          <w:sz w:val="20"/>
          <w:szCs w:val="20"/>
        </w:rPr>
        <w:t xml:space="preserve">  </w:t>
      </w:r>
      <w:r w:rsidRPr="00F452D6">
        <w:rPr>
          <w:sz w:val="20"/>
          <w:szCs w:val="20"/>
          <w:highlight w:val="yellow"/>
        </w:rPr>
        <w:t>YES</w:t>
      </w:r>
      <w:r>
        <w:rPr>
          <w:sz w:val="20"/>
          <w:szCs w:val="20"/>
        </w:rPr>
        <w:t>/</w:t>
      </w:r>
      <w:r w:rsidRPr="00F452D6">
        <w:rPr>
          <w:sz w:val="20"/>
          <w:szCs w:val="20"/>
        </w:rPr>
        <w:t>NO</w:t>
      </w:r>
    </w:p>
    <w:p w14:paraId="74EA5662" w14:textId="3055DA7C" w:rsidR="00B97D19" w:rsidRDefault="005918E7" w:rsidP="00B97D19">
      <w:pPr>
        <w:ind w:firstLine="720"/>
        <w:rPr>
          <w:sz w:val="20"/>
          <w:szCs w:val="20"/>
        </w:rPr>
      </w:pPr>
      <w:r>
        <w:rPr>
          <w:noProof/>
          <w:sz w:val="20"/>
          <w:szCs w:val="20"/>
        </w:rPr>
        <w:drawing>
          <wp:inline distT="0" distB="0" distL="0" distR="0" wp14:anchorId="68ABA6E1" wp14:editId="4FE0320E">
            <wp:extent cx="4425506" cy="3933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31672" cy="3938790"/>
                    </a:xfrm>
                    <a:prstGeom prst="rect">
                      <a:avLst/>
                    </a:prstGeom>
                  </pic:spPr>
                </pic:pic>
              </a:graphicData>
            </a:graphic>
          </wp:inline>
        </w:drawing>
      </w:r>
    </w:p>
    <w:p w14:paraId="48B4AAEB" w14:textId="54F7440D" w:rsidR="00B97D19" w:rsidRDefault="00B97D19" w:rsidP="00965ABD">
      <w:pPr>
        <w:ind w:firstLine="720"/>
        <w:rPr>
          <w:sz w:val="20"/>
          <w:szCs w:val="20"/>
        </w:rPr>
      </w:pPr>
    </w:p>
    <w:p w14:paraId="16B49E2B" w14:textId="77777777" w:rsidR="00806202" w:rsidRPr="00226687" w:rsidRDefault="00806202" w:rsidP="005918E7">
      <w:pPr>
        <w:rPr>
          <w:sz w:val="20"/>
          <w:szCs w:val="20"/>
        </w:rPr>
      </w:pPr>
    </w:p>
    <w:p w14:paraId="7CD39C27" w14:textId="58D2C5CA" w:rsidR="003F2D3F" w:rsidRPr="00DA13C0" w:rsidRDefault="003F2D3F" w:rsidP="003B228B">
      <w:pPr>
        <w:pStyle w:val="ListParagraph"/>
        <w:numPr>
          <w:ilvl w:val="0"/>
          <w:numId w:val="37"/>
        </w:numPr>
        <w:ind w:left="360"/>
        <w:rPr>
          <w:sz w:val="28"/>
        </w:rPr>
      </w:pPr>
      <w:r w:rsidRPr="00DA13C0">
        <w:rPr>
          <w:sz w:val="28"/>
        </w:rPr>
        <w:lastRenderedPageBreak/>
        <w:t>Non-</w:t>
      </w:r>
      <w:proofErr w:type="spellStart"/>
      <w:r w:rsidRPr="00DA13C0">
        <w:rPr>
          <w:sz w:val="28"/>
        </w:rPr>
        <w:t>Grashof</w:t>
      </w:r>
      <w:proofErr w:type="spellEnd"/>
      <w:r w:rsidRPr="00DA13C0">
        <w:rPr>
          <w:sz w:val="28"/>
        </w:rPr>
        <w:t xml:space="preserve"> Four</w:t>
      </w:r>
      <w:r w:rsidR="00DA13C0" w:rsidRPr="00DA13C0">
        <w:rPr>
          <w:sz w:val="28"/>
        </w:rPr>
        <w:t>-</w:t>
      </w:r>
      <w:r w:rsidRPr="00DA13C0">
        <w:rPr>
          <w:sz w:val="28"/>
        </w:rPr>
        <w:t>bar</w:t>
      </w:r>
      <w:r w:rsidRPr="00DA13C0">
        <w:rPr>
          <w:sz w:val="24"/>
          <w:szCs w:val="20"/>
        </w:rPr>
        <w:tab/>
      </w:r>
      <w:r w:rsidR="0016458E">
        <w:rPr>
          <w:sz w:val="24"/>
          <w:szCs w:val="20"/>
        </w:rPr>
        <w:t xml:space="preserve"> (Triple Rocker)</w:t>
      </w:r>
    </w:p>
    <w:p w14:paraId="5D1A84AB" w14:textId="77777777" w:rsidR="003F2D3F" w:rsidRPr="00226687" w:rsidRDefault="003F2D3F" w:rsidP="003F2D3F">
      <w:pPr>
        <w:rPr>
          <w:b/>
          <w:i/>
          <w:sz w:val="20"/>
          <w:szCs w:val="20"/>
        </w:rPr>
      </w:pPr>
      <w:r w:rsidRPr="00226687">
        <w:rPr>
          <w:b/>
          <w:i/>
          <w:sz w:val="20"/>
          <w:szCs w:val="20"/>
        </w:rPr>
        <w:t>Link Lengths</w:t>
      </w:r>
    </w:p>
    <w:p w14:paraId="5D6081BD" w14:textId="4CA01ECF" w:rsidR="003F2D3F" w:rsidRPr="00226687" w:rsidRDefault="003F2D3F" w:rsidP="003F2D3F">
      <w:pPr>
        <w:rPr>
          <w:sz w:val="20"/>
          <w:szCs w:val="20"/>
        </w:rPr>
      </w:pPr>
      <w:r w:rsidRPr="00226687">
        <w:rPr>
          <w:sz w:val="20"/>
          <w:szCs w:val="20"/>
        </w:rPr>
        <w:t>Link 1</w:t>
      </w:r>
      <w:r w:rsidRPr="00226687">
        <w:rPr>
          <w:sz w:val="20"/>
          <w:szCs w:val="20"/>
        </w:rPr>
        <w:tab/>
        <w:t>____</w:t>
      </w:r>
      <w:r w:rsidR="00A23F76">
        <w:rPr>
          <w:sz w:val="20"/>
          <w:szCs w:val="20"/>
        </w:rPr>
        <w:t>4</w:t>
      </w:r>
      <w:r w:rsidRPr="00226687">
        <w:rPr>
          <w:sz w:val="20"/>
          <w:szCs w:val="20"/>
        </w:rPr>
        <w:t>_____</w:t>
      </w:r>
      <w:r w:rsidRPr="00226687">
        <w:rPr>
          <w:sz w:val="20"/>
          <w:szCs w:val="20"/>
        </w:rPr>
        <w:tab/>
        <w:t>Link 2</w:t>
      </w:r>
      <w:r w:rsidRPr="00226687">
        <w:rPr>
          <w:sz w:val="20"/>
          <w:szCs w:val="20"/>
        </w:rPr>
        <w:tab/>
        <w:t>____</w:t>
      </w:r>
      <w:r w:rsidR="00A23F76">
        <w:rPr>
          <w:sz w:val="20"/>
          <w:szCs w:val="20"/>
        </w:rPr>
        <w:t>5</w:t>
      </w:r>
      <w:r w:rsidRPr="00226687">
        <w:rPr>
          <w:sz w:val="20"/>
          <w:szCs w:val="20"/>
        </w:rPr>
        <w:t>____</w:t>
      </w:r>
      <w:r w:rsidRPr="00226687">
        <w:rPr>
          <w:sz w:val="20"/>
          <w:szCs w:val="20"/>
        </w:rPr>
        <w:tab/>
        <w:t>Link 3</w:t>
      </w:r>
      <w:r w:rsidRPr="00226687">
        <w:rPr>
          <w:sz w:val="20"/>
          <w:szCs w:val="20"/>
        </w:rPr>
        <w:tab/>
        <w:t>___</w:t>
      </w:r>
      <w:r w:rsidR="00A23F76">
        <w:rPr>
          <w:sz w:val="20"/>
          <w:szCs w:val="20"/>
        </w:rPr>
        <w:t>3</w:t>
      </w:r>
      <w:r w:rsidRPr="00226687">
        <w:rPr>
          <w:sz w:val="20"/>
          <w:szCs w:val="20"/>
        </w:rPr>
        <w:t>____</w:t>
      </w:r>
    </w:p>
    <w:p w14:paraId="5A5E25E5" w14:textId="35CAC66D" w:rsidR="003F2D3F" w:rsidRPr="00226687" w:rsidRDefault="003F2D3F" w:rsidP="003F2D3F">
      <w:pPr>
        <w:rPr>
          <w:sz w:val="20"/>
          <w:szCs w:val="20"/>
        </w:rPr>
      </w:pPr>
      <w:r w:rsidRPr="00226687">
        <w:rPr>
          <w:sz w:val="20"/>
          <w:szCs w:val="20"/>
        </w:rPr>
        <w:t>Link 4</w:t>
      </w:r>
      <w:r w:rsidRPr="00226687">
        <w:rPr>
          <w:sz w:val="20"/>
          <w:szCs w:val="20"/>
        </w:rPr>
        <w:tab/>
        <w:t>____</w:t>
      </w:r>
      <w:r w:rsidR="00A23F76">
        <w:rPr>
          <w:sz w:val="20"/>
          <w:szCs w:val="20"/>
        </w:rPr>
        <w:t>7</w:t>
      </w:r>
      <w:r w:rsidRPr="00226687">
        <w:rPr>
          <w:sz w:val="20"/>
          <w:szCs w:val="20"/>
        </w:rPr>
        <w:t>____</w:t>
      </w:r>
      <w:r w:rsidRPr="00226687">
        <w:rPr>
          <w:sz w:val="20"/>
          <w:szCs w:val="20"/>
        </w:rPr>
        <w:tab/>
      </w:r>
      <w:r w:rsidRPr="00226687">
        <w:rPr>
          <w:sz w:val="20"/>
          <w:szCs w:val="20"/>
        </w:rPr>
        <w:tab/>
      </w:r>
    </w:p>
    <w:p w14:paraId="68E0B428" w14:textId="73EA1C0B" w:rsidR="003F2D3F" w:rsidRPr="00226687" w:rsidRDefault="003F2D3F" w:rsidP="003F2D3F">
      <w:pPr>
        <w:rPr>
          <w:b/>
          <w:i/>
          <w:sz w:val="20"/>
          <w:szCs w:val="20"/>
        </w:rPr>
      </w:pPr>
      <w:r w:rsidRPr="00226687">
        <w:rPr>
          <w:b/>
          <w:i/>
          <w:sz w:val="20"/>
          <w:szCs w:val="20"/>
        </w:rPr>
        <w:t>Type of Joint</w:t>
      </w:r>
    </w:p>
    <w:p w14:paraId="0F6C46F0" w14:textId="59158636" w:rsidR="003F2D3F" w:rsidRPr="00226687" w:rsidRDefault="003F2D3F" w:rsidP="003F2D3F">
      <w:pPr>
        <w:rPr>
          <w:sz w:val="20"/>
          <w:szCs w:val="20"/>
        </w:rPr>
      </w:pPr>
      <w:r w:rsidRPr="00226687">
        <w:rPr>
          <w:sz w:val="20"/>
          <w:szCs w:val="20"/>
        </w:rPr>
        <w:t>Joint A (Link 1 to 2)</w:t>
      </w:r>
      <w:r w:rsidRPr="00226687">
        <w:rPr>
          <w:sz w:val="20"/>
          <w:szCs w:val="20"/>
        </w:rPr>
        <w:tab/>
        <w:t>____</w:t>
      </w:r>
      <w:r w:rsidR="0016458E">
        <w:rPr>
          <w:sz w:val="20"/>
          <w:szCs w:val="20"/>
        </w:rPr>
        <w:t>Full</w:t>
      </w:r>
      <w:r w:rsidRPr="00226687">
        <w:rPr>
          <w:sz w:val="20"/>
          <w:szCs w:val="20"/>
        </w:rPr>
        <w:t>____</w:t>
      </w:r>
      <w:r w:rsidRPr="00226687">
        <w:rPr>
          <w:sz w:val="20"/>
          <w:szCs w:val="20"/>
        </w:rPr>
        <w:tab/>
        <w:t>Joint B (Link 2 to 3)</w:t>
      </w:r>
      <w:r w:rsidRPr="00226687">
        <w:rPr>
          <w:sz w:val="20"/>
          <w:szCs w:val="20"/>
        </w:rPr>
        <w:tab/>
        <w:t>____</w:t>
      </w:r>
      <w:r w:rsidR="0016458E">
        <w:rPr>
          <w:sz w:val="20"/>
          <w:szCs w:val="20"/>
        </w:rPr>
        <w:t>Full</w:t>
      </w:r>
      <w:r w:rsidRPr="00226687">
        <w:rPr>
          <w:sz w:val="20"/>
          <w:szCs w:val="20"/>
        </w:rPr>
        <w:t>____</w:t>
      </w:r>
      <w:r w:rsidRPr="00226687">
        <w:rPr>
          <w:sz w:val="20"/>
          <w:szCs w:val="20"/>
        </w:rPr>
        <w:tab/>
      </w:r>
    </w:p>
    <w:p w14:paraId="7D0B690B" w14:textId="3E65F595" w:rsidR="003F2D3F" w:rsidRPr="00226687" w:rsidRDefault="003F2D3F" w:rsidP="003F2D3F">
      <w:pPr>
        <w:rPr>
          <w:sz w:val="20"/>
          <w:szCs w:val="20"/>
        </w:rPr>
      </w:pPr>
      <w:r w:rsidRPr="00226687">
        <w:rPr>
          <w:sz w:val="20"/>
          <w:szCs w:val="20"/>
        </w:rPr>
        <w:t>Joint C (Link 3 to 4)</w:t>
      </w:r>
      <w:r w:rsidRPr="00226687">
        <w:rPr>
          <w:sz w:val="20"/>
          <w:szCs w:val="20"/>
        </w:rPr>
        <w:tab/>
        <w:t>___</w:t>
      </w:r>
      <w:r w:rsidR="0016458E">
        <w:rPr>
          <w:sz w:val="20"/>
          <w:szCs w:val="20"/>
        </w:rPr>
        <w:t>Full</w:t>
      </w:r>
      <w:r w:rsidRPr="00226687">
        <w:rPr>
          <w:sz w:val="20"/>
          <w:szCs w:val="20"/>
        </w:rPr>
        <w:t>_____</w:t>
      </w:r>
      <w:r w:rsidRPr="00226687">
        <w:rPr>
          <w:sz w:val="20"/>
          <w:szCs w:val="20"/>
        </w:rPr>
        <w:tab/>
        <w:t>Joint D (Link 4 to 1)</w:t>
      </w:r>
      <w:r w:rsidRPr="00226687">
        <w:rPr>
          <w:sz w:val="20"/>
          <w:szCs w:val="20"/>
        </w:rPr>
        <w:tab/>
        <w:t>____</w:t>
      </w:r>
      <w:r w:rsidR="0016458E">
        <w:rPr>
          <w:sz w:val="20"/>
          <w:szCs w:val="20"/>
        </w:rPr>
        <w:t>Full</w:t>
      </w:r>
      <w:r w:rsidRPr="00226687">
        <w:rPr>
          <w:sz w:val="20"/>
          <w:szCs w:val="20"/>
        </w:rPr>
        <w:t>____</w:t>
      </w:r>
    </w:p>
    <w:p w14:paraId="39C9CE0C" w14:textId="77777777" w:rsidR="003F2D3F" w:rsidRPr="00226687" w:rsidRDefault="003F2D3F" w:rsidP="003F2D3F">
      <w:pPr>
        <w:rPr>
          <w:b/>
          <w:i/>
          <w:sz w:val="20"/>
          <w:szCs w:val="20"/>
        </w:rPr>
      </w:pPr>
      <w:r w:rsidRPr="00226687">
        <w:rPr>
          <w:b/>
          <w:i/>
          <w:sz w:val="20"/>
          <w:szCs w:val="20"/>
        </w:rPr>
        <w:t>Mobility Calculation</w:t>
      </w:r>
    </w:p>
    <w:p w14:paraId="28CD56A2" w14:textId="017FDEEE" w:rsidR="003F2D3F" w:rsidRPr="00226687" w:rsidRDefault="003F2D3F" w:rsidP="00965ABD">
      <w:pPr>
        <w:ind w:firstLine="720"/>
        <w:rPr>
          <w:b/>
          <w:i/>
          <w:sz w:val="20"/>
          <w:szCs w:val="20"/>
        </w:rPr>
      </w:pPr>
      <w:r w:rsidRPr="00226687">
        <w:rPr>
          <w:b/>
          <w:i/>
          <w:sz w:val="20"/>
          <w:szCs w:val="20"/>
        </w:rPr>
        <w:t>Show work:</w:t>
      </w:r>
    </w:p>
    <w:p w14:paraId="45E1008F" w14:textId="39182D60" w:rsidR="003F2D3F" w:rsidRPr="00806202" w:rsidRDefault="003F2D3F" w:rsidP="00806202">
      <w:pPr>
        <w:ind w:firstLine="720"/>
        <w:rPr>
          <w:sz w:val="20"/>
          <w:szCs w:val="20"/>
        </w:rPr>
      </w:pPr>
      <w:r w:rsidRPr="00226687">
        <w:rPr>
          <w:sz w:val="20"/>
          <w:szCs w:val="20"/>
        </w:rPr>
        <w:t xml:space="preserve">M = </w:t>
      </w:r>
      <w:r w:rsidR="00806202">
        <w:rPr>
          <w:sz w:val="20"/>
          <w:szCs w:val="20"/>
        </w:rPr>
        <w:t>3(4-1)-2(4)-(</w:t>
      </w:r>
      <w:proofErr w:type="gramStart"/>
      <w:r w:rsidR="00806202">
        <w:rPr>
          <w:sz w:val="20"/>
          <w:szCs w:val="20"/>
        </w:rPr>
        <w:t>0)=</w:t>
      </w:r>
      <w:proofErr w:type="gramEnd"/>
      <w:r w:rsidR="00806202">
        <w:rPr>
          <w:sz w:val="20"/>
          <w:szCs w:val="20"/>
        </w:rPr>
        <w:t>3(3)-8=9-8=1</w:t>
      </w:r>
    </w:p>
    <w:p w14:paraId="63DF4D08" w14:textId="77777777" w:rsidR="003F2D3F" w:rsidRPr="00226687" w:rsidRDefault="003F2D3F" w:rsidP="003F2D3F">
      <w:pPr>
        <w:rPr>
          <w:b/>
          <w:i/>
          <w:sz w:val="20"/>
          <w:szCs w:val="20"/>
        </w:rPr>
      </w:pPr>
      <w:proofErr w:type="spellStart"/>
      <w:r w:rsidRPr="00226687">
        <w:rPr>
          <w:b/>
          <w:i/>
          <w:sz w:val="20"/>
          <w:szCs w:val="20"/>
        </w:rPr>
        <w:t>Grashof</w:t>
      </w:r>
      <w:proofErr w:type="spellEnd"/>
      <w:r w:rsidRPr="00226687">
        <w:rPr>
          <w:b/>
          <w:i/>
          <w:sz w:val="20"/>
          <w:szCs w:val="20"/>
        </w:rPr>
        <w:t xml:space="preserve"> Condition</w:t>
      </w:r>
    </w:p>
    <w:p w14:paraId="089B1901" w14:textId="77777777" w:rsidR="003F2D3F" w:rsidRPr="00226687" w:rsidRDefault="003F2D3F" w:rsidP="003F2D3F">
      <w:pPr>
        <w:ind w:firstLine="720"/>
        <w:rPr>
          <w:sz w:val="20"/>
          <w:szCs w:val="20"/>
        </w:rPr>
      </w:pPr>
      <w:r w:rsidRPr="00226687">
        <w:rPr>
          <w:sz w:val="20"/>
          <w:szCs w:val="20"/>
        </w:rPr>
        <w:t>S</w:t>
      </w:r>
      <w:r w:rsidRPr="00226687">
        <w:rPr>
          <w:sz w:val="20"/>
          <w:szCs w:val="20"/>
        </w:rPr>
        <w:tab/>
        <w:t>+</w:t>
      </w:r>
      <w:r w:rsidRPr="00226687">
        <w:rPr>
          <w:sz w:val="20"/>
          <w:szCs w:val="20"/>
        </w:rPr>
        <w:tab/>
        <w:t>L</w:t>
      </w:r>
      <w:r w:rsidRPr="00226687">
        <w:rPr>
          <w:sz w:val="20"/>
          <w:szCs w:val="20"/>
        </w:rPr>
        <w:tab/>
        <w:t>&lt; = &gt;</w:t>
      </w:r>
      <w:r w:rsidRPr="00226687">
        <w:rPr>
          <w:sz w:val="20"/>
          <w:szCs w:val="20"/>
        </w:rPr>
        <w:tab/>
        <w:t>P</w:t>
      </w:r>
      <w:r w:rsidRPr="00226687">
        <w:rPr>
          <w:sz w:val="20"/>
          <w:szCs w:val="20"/>
        </w:rPr>
        <w:tab/>
        <w:t>+</w:t>
      </w:r>
      <w:r w:rsidRPr="00226687">
        <w:rPr>
          <w:sz w:val="20"/>
          <w:szCs w:val="20"/>
        </w:rPr>
        <w:tab/>
        <w:t>Q</w:t>
      </w:r>
    </w:p>
    <w:p w14:paraId="43FB60BD" w14:textId="7F7D736E" w:rsidR="003F2D3F" w:rsidRPr="00226687" w:rsidRDefault="003F2D3F" w:rsidP="00965ABD">
      <w:pPr>
        <w:ind w:firstLine="720"/>
        <w:rPr>
          <w:sz w:val="20"/>
          <w:szCs w:val="20"/>
        </w:rPr>
      </w:pPr>
      <w:r w:rsidRPr="00226687">
        <w:rPr>
          <w:sz w:val="20"/>
          <w:szCs w:val="20"/>
        </w:rPr>
        <w:t>___</w:t>
      </w:r>
      <w:r w:rsidR="00A23F76">
        <w:rPr>
          <w:sz w:val="20"/>
          <w:szCs w:val="20"/>
        </w:rPr>
        <w:t>3</w:t>
      </w:r>
      <w:r w:rsidRPr="00226687">
        <w:rPr>
          <w:sz w:val="20"/>
          <w:szCs w:val="20"/>
        </w:rPr>
        <w:t>_</w:t>
      </w:r>
      <w:r w:rsidRPr="00226687">
        <w:rPr>
          <w:sz w:val="20"/>
          <w:szCs w:val="20"/>
        </w:rPr>
        <w:tab/>
        <w:t>+</w:t>
      </w:r>
      <w:r w:rsidRPr="00226687">
        <w:rPr>
          <w:sz w:val="20"/>
          <w:szCs w:val="20"/>
        </w:rPr>
        <w:tab/>
        <w:t>___</w:t>
      </w:r>
      <w:r w:rsidR="00A23F76">
        <w:rPr>
          <w:sz w:val="20"/>
          <w:szCs w:val="20"/>
        </w:rPr>
        <w:t>7</w:t>
      </w:r>
      <w:r w:rsidRPr="00226687">
        <w:rPr>
          <w:sz w:val="20"/>
          <w:szCs w:val="20"/>
        </w:rPr>
        <w:t>__</w:t>
      </w:r>
      <w:r w:rsidRPr="00226687">
        <w:rPr>
          <w:sz w:val="20"/>
          <w:szCs w:val="20"/>
        </w:rPr>
        <w:tab/>
        <w:t>__</w:t>
      </w:r>
      <w:r w:rsidR="00A23F76">
        <w:rPr>
          <w:sz w:val="20"/>
          <w:szCs w:val="20"/>
        </w:rPr>
        <w:t>&gt;</w:t>
      </w:r>
      <w:r w:rsidRPr="00226687">
        <w:rPr>
          <w:sz w:val="20"/>
          <w:szCs w:val="20"/>
        </w:rPr>
        <w:t>___</w:t>
      </w:r>
      <w:r w:rsidRPr="00226687">
        <w:rPr>
          <w:sz w:val="20"/>
          <w:szCs w:val="20"/>
        </w:rPr>
        <w:tab/>
        <w:t>_</w:t>
      </w:r>
      <w:r w:rsidR="00A23F76">
        <w:rPr>
          <w:sz w:val="20"/>
          <w:szCs w:val="20"/>
        </w:rPr>
        <w:t>4</w:t>
      </w:r>
      <w:r w:rsidRPr="00226687">
        <w:rPr>
          <w:sz w:val="20"/>
          <w:szCs w:val="20"/>
        </w:rPr>
        <w:t>___</w:t>
      </w:r>
      <w:r w:rsidRPr="00226687">
        <w:rPr>
          <w:sz w:val="20"/>
          <w:szCs w:val="20"/>
        </w:rPr>
        <w:tab/>
      </w:r>
      <w:r w:rsidR="00A23F76">
        <w:rPr>
          <w:sz w:val="20"/>
          <w:szCs w:val="20"/>
        </w:rPr>
        <w:t>+</w:t>
      </w:r>
      <w:r w:rsidRPr="00226687">
        <w:rPr>
          <w:sz w:val="20"/>
          <w:szCs w:val="20"/>
        </w:rPr>
        <w:t>___</w:t>
      </w:r>
      <w:r w:rsidR="00A23F76">
        <w:rPr>
          <w:sz w:val="20"/>
          <w:szCs w:val="20"/>
        </w:rPr>
        <w:t>5</w:t>
      </w:r>
      <w:r w:rsidRPr="00226687">
        <w:rPr>
          <w:sz w:val="20"/>
          <w:szCs w:val="20"/>
        </w:rPr>
        <w:t>__</w:t>
      </w:r>
      <w:r w:rsidRPr="00226687">
        <w:rPr>
          <w:sz w:val="20"/>
          <w:szCs w:val="20"/>
        </w:rPr>
        <w:tab/>
      </w:r>
      <w:r w:rsidR="00A23F76">
        <w:rPr>
          <w:sz w:val="20"/>
          <w:szCs w:val="20"/>
        </w:rPr>
        <w:t xml:space="preserve">           </w:t>
      </w:r>
      <w:proofErr w:type="spellStart"/>
      <w:r w:rsidRPr="00226687">
        <w:rPr>
          <w:sz w:val="20"/>
          <w:szCs w:val="20"/>
        </w:rPr>
        <w:t>Grashof</w:t>
      </w:r>
      <w:proofErr w:type="spellEnd"/>
      <w:r w:rsidRPr="00226687">
        <w:rPr>
          <w:sz w:val="20"/>
          <w:szCs w:val="20"/>
        </w:rPr>
        <w:t>?</w:t>
      </w:r>
      <w:r w:rsidR="00965ABD">
        <w:rPr>
          <w:sz w:val="20"/>
          <w:szCs w:val="20"/>
        </w:rPr>
        <w:t xml:space="preserve">  YES/</w:t>
      </w:r>
      <w:r w:rsidR="00965ABD" w:rsidRPr="0016458E">
        <w:rPr>
          <w:sz w:val="20"/>
          <w:szCs w:val="20"/>
          <w:highlight w:val="yellow"/>
        </w:rPr>
        <w:t>NO</w:t>
      </w:r>
    </w:p>
    <w:p w14:paraId="258D46D9" w14:textId="5B22C5AC" w:rsidR="00A23F76" w:rsidRPr="00600B33" w:rsidRDefault="003F2D3F" w:rsidP="00600B33">
      <w:pPr>
        <w:pStyle w:val="ListParagraph"/>
        <w:ind w:left="360"/>
        <w:rPr>
          <w:sz w:val="28"/>
        </w:rPr>
      </w:pPr>
      <w:r w:rsidRPr="00965ABD">
        <w:rPr>
          <w:sz w:val="24"/>
          <w:szCs w:val="20"/>
        </w:rPr>
        <w:tab/>
      </w:r>
      <w:r w:rsidR="00AD7B0A">
        <w:rPr>
          <w:noProof/>
          <w:sz w:val="28"/>
        </w:rPr>
        <w:drawing>
          <wp:inline distT="0" distB="0" distL="0" distR="0" wp14:anchorId="50347445" wp14:editId="08D5F85F">
            <wp:extent cx="4075328" cy="443801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78359" cy="4441316"/>
                    </a:xfrm>
                    <a:prstGeom prst="rect">
                      <a:avLst/>
                    </a:prstGeom>
                  </pic:spPr>
                </pic:pic>
              </a:graphicData>
            </a:graphic>
          </wp:inline>
        </w:drawing>
      </w:r>
    </w:p>
    <w:p w14:paraId="3C53B71E" w14:textId="4C125809" w:rsidR="00965ABD" w:rsidRPr="00965ABD" w:rsidRDefault="003F2D3F" w:rsidP="004E24F5">
      <w:pPr>
        <w:pStyle w:val="ListParagraph"/>
        <w:numPr>
          <w:ilvl w:val="0"/>
          <w:numId w:val="37"/>
        </w:numPr>
        <w:ind w:left="440"/>
        <w:rPr>
          <w:sz w:val="24"/>
          <w:szCs w:val="24"/>
        </w:rPr>
      </w:pPr>
      <w:r w:rsidRPr="003F2D3F">
        <w:rPr>
          <w:sz w:val="24"/>
          <w:szCs w:val="24"/>
        </w:rPr>
        <w:lastRenderedPageBreak/>
        <w:t xml:space="preserve">Discuss the problems encountered when constructing the physical </w:t>
      </w:r>
      <w:proofErr w:type="gramStart"/>
      <w:r w:rsidRPr="003F2D3F">
        <w:rPr>
          <w:sz w:val="24"/>
          <w:szCs w:val="24"/>
        </w:rPr>
        <w:t>three dimensional</w:t>
      </w:r>
      <w:proofErr w:type="gramEnd"/>
      <w:r w:rsidRPr="003F2D3F">
        <w:rPr>
          <w:sz w:val="24"/>
          <w:szCs w:val="24"/>
        </w:rPr>
        <w:t xml:space="preserve"> devices as compared to the theoretical planar mechanisms?</w:t>
      </w:r>
      <w:r w:rsidR="00965ABD" w:rsidRPr="00965ABD">
        <w:rPr>
          <w:noProof/>
          <w:lang w:bidi="ar-SA"/>
        </w:rPr>
        <w:t xml:space="preserve"> </w:t>
      </w:r>
      <w:r w:rsidR="00965ABD" w:rsidRPr="001E0671">
        <w:rPr>
          <w:noProof/>
          <w:lang w:bidi="ar-SA"/>
        </w:rPr>
        <mc:AlternateContent>
          <mc:Choice Requires="wps">
            <w:drawing>
              <wp:inline distT="0" distB="0" distL="0" distR="0" wp14:anchorId="0FC40349" wp14:editId="76158336">
                <wp:extent cx="5586190" cy="906780"/>
                <wp:effectExtent l="0" t="0" r="14605" b="2667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190" cy="906780"/>
                        </a:xfrm>
                        <a:prstGeom prst="rect">
                          <a:avLst/>
                        </a:prstGeom>
                        <a:solidFill>
                          <a:srgbClr val="FFFFFF"/>
                        </a:solidFill>
                        <a:ln w="9525">
                          <a:solidFill>
                            <a:srgbClr val="000000"/>
                          </a:solidFill>
                          <a:miter lim="800000"/>
                          <a:headEnd/>
                          <a:tailEnd/>
                        </a:ln>
                      </wps:spPr>
                      <wps:txbx>
                        <w:txbxContent>
                          <w:p w14:paraId="053AED24" w14:textId="1F34EE5B" w:rsidR="00965ABD" w:rsidRPr="00965ABD" w:rsidRDefault="00601FDA" w:rsidP="00965ABD">
                            <w:r>
                              <w:rPr>
                                <w:i/>
                              </w:rPr>
                              <w:t xml:space="preserve">One of the problems we encountered when constructing the physical </w:t>
                            </w:r>
                            <w:r w:rsidR="00600B33">
                              <w:rPr>
                                <w:i/>
                              </w:rPr>
                              <w:t>three-dimensional</w:t>
                            </w:r>
                            <w:r>
                              <w:rPr>
                                <w:i/>
                              </w:rPr>
                              <w:t xml:space="preserve"> models is c</w:t>
                            </w:r>
                            <w:r w:rsidR="0016458E">
                              <w:rPr>
                                <w:i/>
                              </w:rPr>
                              <w:t xml:space="preserve">ollisions </w:t>
                            </w:r>
                            <w:r>
                              <w:rPr>
                                <w:i/>
                              </w:rPr>
                              <w:t xml:space="preserve">that were </w:t>
                            </w:r>
                            <w:r w:rsidR="0016458E">
                              <w:rPr>
                                <w:i/>
                              </w:rPr>
                              <w:t>not anticipated/expected</w:t>
                            </w:r>
                            <w:r>
                              <w:rPr>
                                <w:i/>
                              </w:rPr>
                              <w:t xml:space="preserve"> within the theoretical plane.</w:t>
                            </w:r>
                            <w:r w:rsidR="00A77BDC">
                              <w:rPr>
                                <w:i/>
                              </w:rPr>
                              <w:t xml:space="preserve"> </w:t>
                            </w:r>
                            <w:r w:rsidR="00600B33">
                              <w:rPr>
                                <w:i/>
                              </w:rPr>
                              <w:t>The thickness and placement of the actual parts, as well as their friction results in differences that were not accounted for.</w:t>
                            </w:r>
                          </w:p>
                        </w:txbxContent>
                      </wps:txbx>
                      <wps:bodyPr rot="0" vert="horz" wrap="square" lIns="91440" tIns="45720" rIns="91440" bIns="45720" anchor="t" anchorCtr="0">
                        <a:noAutofit/>
                      </wps:bodyPr>
                    </wps:wsp>
                  </a:graphicData>
                </a:graphic>
              </wp:inline>
            </w:drawing>
          </mc:Choice>
          <mc:Fallback>
            <w:pict>
              <v:shapetype w14:anchorId="0FC40349" id="_x0000_t202" coordsize="21600,21600" o:spt="202" path="m,l,21600r21600,l21600,xe">
                <v:stroke joinstyle="miter"/>
                <v:path gradientshapeok="t" o:connecttype="rect"/>
              </v:shapetype>
              <v:shape id="Text Box 2" o:spid="_x0000_s1026" type="#_x0000_t202" style="width:439.85pt;height: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">
                <v:textbox>
                  <w:txbxContent>
                    <w:p w14:paraId="053AED24" w14:textId="1F34EE5B" w:rsidR="00965ABD" w:rsidRPr="00965ABD" w:rsidRDefault="00601FDA" w:rsidP="00965ABD">
                      <w:r>
                        <w:rPr>
                          <w:i/>
                        </w:rPr>
                        <w:t xml:space="preserve">One of the problems we encountered when constructing the physical </w:t>
                      </w:r>
                      <w:r w:rsidR="00600B33">
                        <w:rPr>
                          <w:i/>
                        </w:rPr>
                        <w:t>three-dimensional</w:t>
                      </w:r>
                      <w:r>
                        <w:rPr>
                          <w:i/>
                        </w:rPr>
                        <w:t xml:space="preserve"> models is c</w:t>
                      </w:r>
                      <w:r w:rsidR="0016458E">
                        <w:rPr>
                          <w:i/>
                        </w:rPr>
                        <w:t xml:space="preserve">ollisions </w:t>
                      </w:r>
                      <w:r>
                        <w:rPr>
                          <w:i/>
                        </w:rPr>
                        <w:t xml:space="preserve">that were </w:t>
                      </w:r>
                      <w:r w:rsidR="0016458E">
                        <w:rPr>
                          <w:i/>
                        </w:rPr>
                        <w:t>not anticipated/expected</w:t>
                      </w:r>
                      <w:r>
                        <w:rPr>
                          <w:i/>
                        </w:rPr>
                        <w:t xml:space="preserve"> within the theoretical plane.</w:t>
                      </w:r>
                      <w:r w:rsidR="00A77BDC">
                        <w:rPr>
                          <w:i/>
                        </w:rPr>
                        <w:t xml:space="preserve"> </w:t>
                      </w:r>
                      <w:r w:rsidR="00600B33">
                        <w:rPr>
                          <w:i/>
                        </w:rPr>
                        <w:t>The thickness and placement of the actual parts, as well as their friction results in differences that were not accounted for.</w:t>
                      </w:r>
                    </w:p>
                  </w:txbxContent>
                </v:textbox>
                <w10:anchorlock/>
              </v:shape>
            </w:pict>
          </mc:Fallback>
        </mc:AlternateContent>
      </w:r>
    </w:p>
    <w:p w14:paraId="72A4D888" w14:textId="77777777" w:rsidR="00965ABD" w:rsidRPr="00A36371" w:rsidRDefault="00965ABD" w:rsidP="00965ABD">
      <w:pPr>
        <w:pStyle w:val="ListParagraph"/>
        <w:rPr>
          <w:sz w:val="24"/>
          <w:szCs w:val="24"/>
        </w:rPr>
      </w:pPr>
    </w:p>
    <w:p w14:paraId="11FE9416" w14:textId="75842297" w:rsidR="008063A8" w:rsidRDefault="00965ABD" w:rsidP="004E24F5">
      <w:pPr>
        <w:pStyle w:val="ListParagraph"/>
        <w:numPr>
          <w:ilvl w:val="0"/>
          <w:numId w:val="37"/>
        </w:numPr>
        <w:spacing w:line="240" w:lineRule="auto"/>
        <w:ind w:left="440"/>
        <w:rPr>
          <w:sz w:val="24"/>
          <w:szCs w:val="24"/>
        </w:rPr>
      </w:pPr>
      <w:r>
        <w:rPr>
          <w:sz w:val="24"/>
          <w:szCs w:val="24"/>
        </w:rPr>
        <w:t>Include your b</w:t>
      </w:r>
      <w:r w:rsidR="003F2D3F">
        <w:rPr>
          <w:sz w:val="24"/>
          <w:szCs w:val="24"/>
        </w:rPr>
        <w:t>ill of material and your exploded view 6 bar mechanism from SolidWorks.</w:t>
      </w:r>
      <w:r w:rsidR="00EB7D43">
        <w:rPr>
          <w:sz w:val="24"/>
          <w:szCs w:val="24"/>
        </w:rPr>
        <w:t xml:space="preserve"> </w:t>
      </w:r>
    </w:p>
    <w:p w14:paraId="05DB14E1" w14:textId="31E8A199" w:rsidR="003F2D3F" w:rsidRDefault="00965ABD" w:rsidP="00831744">
      <w:pPr>
        <w:pStyle w:val="ListParagraph"/>
        <w:tabs>
          <w:tab w:val="left" w:pos="360"/>
        </w:tabs>
        <w:spacing w:line="240" w:lineRule="auto"/>
        <w:ind w:left="440"/>
        <w:rPr>
          <w:sz w:val="24"/>
          <w:szCs w:val="24"/>
        </w:rPr>
      </w:pPr>
      <w:r w:rsidRPr="001E0671">
        <w:rPr>
          <w:noProof/>
          <w:sz w:val="32"/>
          <w:szCs w:val="32"/>
          <w:lang w:bidi="ar-SA"/>
        </w:rPr>
        <mc:AlternateContent>
          <mc:Choice Requires="wps">
            <w:drawing>
              <wp:inline distT="0" distB="0" distL="0" distR="0" wp14:anchorId="049AE463" wp14:editId="5CAE385E">
                <wp:extent cx="5586095" cy="281940"/>
                <wp:effectExtent l="0" t="0" r="14605" b="2286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095" cy="281940"/>
                        </a:xfrm>
                        <a:prstGeom prst="rect">
                          <a:avLst/>
                        </a:prstGeom>
                        <a:solidFill>
                          <a:srgbClr val="FFFFFF"/>
                        </a:solidFill>
                        <a:ln w="9525">
                          <a:solidFill>
                            <a:srgbClr val="000000"/>
                          </a:solidFill>
                          <a:miter lim="800000"/>
                          <a:headEnd/>
                          <a:tailEnd/>
                        </a:ln>
                      </wps:spPr>
                      <wps:txbx>
                        <w:txbxContent>
                          <w:p w14:paraId="22D7FE26" w14:textId="74981E9D" w:rsidR="00965ABD" w:rsidRPr="001E0671" w:rsidRDefault="00831744" w:rsidP="00965ABD">
                            <w:r>
                              <w:rPr>
                                <w:i/>
                              </w:rPr>
                              <w:t>Files have been submitted to the corresponding drop box on canvas</w:t>
                            </w:r>
                          </w:p>
                        </w:txbxContent>
                      </wps:txbx>
                      <wps:bodyPr rot="0" vert="horz" wrap="square" lIns="91440" tIns="45720" rIns="91440" bIns="45720" anchor="t" anchorCtr="0">
                        <a:noAutofit/>
                      </wps:bodyPr>
                    </wps:wsp>
                  </a:graphicData>
                </a:graphic>
              </wp:inline>
            </w:drawing>
          </mc:Choice>
          <mc:Fallback>
            <w:pict>
              <v:shape w14:anchorId="049AE463" id="_x0000_s1027" type="#_x0000_t202" style="width:439.85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">
                <v:textbox>
                  <w:txbxContent>
                    <w:p w14:paraId="22D7FE26" w14:textId="74981E9D" w:rsidR="00965ABD" w:rsidRPr="001E0671" w:rsidRDefault="00831744" w:rsidP="00965ABD">
                      <w:r>
                        <w:rPr>
                          <w:i/>
                        </w:rPr>
                        <w:t>Files have been submitted to the corresponding drop box on canvas</w:t>
                      </w:r>
                    </w:p>
                  </w:txbxContent>
                </v:textbox>
                <w10:anchorlock/>
              </v:shape>
            </w:pict>
          </mc:Fallback>
        </mc:AlternateContent>
      </w:r>
    </w:p>
    <w:p w14:paraId="448C3CA1" w14:textId="77777777" w:rsidR="00831744" w:rsidRPr="00831744" w:rsidRDefault="00831744" w:rsidP="00831744">
      <w:pPr>
        <w:pStyle w:val="ListParagraph"/>
        <w:tabs>
          <w:tab w:val="left" w:pos="360"/>
        </w:tabs>
        <w:spacing w:line="240" w:lineRule="auto"/>
        <w:ind w:left="440"/>
        <w:rPr>
          <w:sz w:val="24"/>
          <w:szCs w:val="24"/>
        </w:rPr>
      </w:pPr>
    </w:p>
    <w:p w14:paraId="1375E7C7" w14:textId="55B653A5" w:rsidR="001E0671" w:rsidRDefault="008063A8" w:rsidP="004E24F5">
      <w:pPr>
        <w:pStyle w:val="ListParagraph"/>
        <w:numPr>
          <w:ilvl w:val="0"/>
          <w:numId w:val="37"/>
        </w:numPr>
        <w:tabs>
          <w:tab w:val="left" w:pos="360"/>
        </w:tabs>
        <w:spacing w:line="240" w:lineRule="auto"/>
        <w:ind w:left="440"/>
        <w:rPr>
          <w:sz w:val="24"/>
          <w:szCs w:val="24"/>
        </w:rPr>
      </w:pPr>
      <w:r>
        <w:rPr>
          <w:sz w:val="24"/>
          <w:szCs w:val="24"/>
        </w:rPr>
        <w:t>a.</w:t>
      </w:r>
      <w:r w:rsidR="001E0671">
        <w:rPr>
          <w:sz w:val="24"/>
          <w:szCs w:val="24"/>
        </w:rPr>
        <w:t xml:space="preserve"> The t</w:t>
      </w:r>
      <w:r>
        <w:rPr>
          <w:sz w:val="24"/>
          <w:szCs w:val="24"/>
        </w:rPr>
        <w:t>ransistor switching frequency___</w:t>
      </w:r>
      <w:r w:rsidR="00A82EF2" w:rsidRPr="00A82EF2">
        <w:rPr>
          <w:rFonts w:ascii="Calibri" w:hAnsi="Calibri" w:cs="Calibri"/>
          <w:color w:val="000000"/>
          <w:bdr w:val="none" w:sz="0" w:space="0" w:color="auto" w:frame="1"/>
        </w:rPr>
        <w:t xml:space="preserve"> </w:t>
      </w:r>
      <w:r w:rsidR="00A82EF2">
        <w:rPr>
          <w:rStyle w:val="normaltextrun"/>
          <w:rFonts w:ascii="Calibri" w:hAnsi="Calibri" w:cs="Calibri"/>
          <w:color w:val="000000"/>
          <w:bdr w:val="none" w:sz="0" w:space="0" w:color="auto" w:frame="1"/>
        </w:rPr>
        <w:t>13.02 kHz</w:t>
      </w:r>
      <w:r w:rsidR="00A82EF2">
        <w:rPr>
          <w:sz w:val="24"/>
          <w:szCs w:val="24"/>
        </w:rPr>
        <w:t xml:space="preserve"> </w:t>
      </w:r>
      <w:r>
        <w:rPr>
          <w:sz w:val="24"/>
          <w:szCs w:val="24"/>
        </w:rPr>
        <w:t>__</w:t>
      </w:r>
      <w:r w:rsidR="00A36371">
        <w:rPr>
          <w:sz w:val="24"/>
          <w:szCs w:val="24"/>
        </w:rPr>
        <w:t>_____</w:t>
      </w:r>
    </w:p>
    <w:p w14:paraId="4ACB1D68" w14:textId="77777777" w:rsidR="004E24F5" w:rsidRPr="004E24F5" w:rsidRDefault="004E24F5" w:rsidP="004E24F5">
      <w:pPr>
        <w:pStyle w:val="ListParagraph"/>
        <w:tabs>
          <w:tab w:val="left" w:pos="360"/>
        </w:tabs>
        <w:spacing w:line="240" w:lineRule="auto"/>
        <w:ind w:left="440"/>
        <w:rPr>
          <w:sz w:val="8"/>
          <w:szCs w:val="24"/>
        </w:rPr>
      </w:pPr>
    </w:p>
    <w:p w14:paraId="15025EE1" w14:textId="6459E7F3" w:rsidR="00A36371" w:rsidRDefault="00831744" w:rsidP="004E24F5">
      <w:pPr>
        <w:pStyle w:val="ListParagraph"/>
        <w:tabs>
          <w:tab w:val="left" w:pos="660"/>
        </w:tabs>
        <w:spacing w:line="240" w:lineRule="auto"/>
        <w:ind w:left="550"/>
        <w:rPr>
          <w:sz w:val="24"/>
          <w:szCs w:val="24"/>
        </w:rPr>
      </w:pPr>
      <w:r>
        <w:rPr>
          <w:noProof/>
          <w:sz w:val="24"/>
          <w:szCs w:val="24"/>
        </w:rPr>
        <w:drawing>
          <wp:inline distT="0" distB="0" distL="0" distR="0" wp14:anchorId="6824357C" wp14:editId="78C79902">
            <wp:extent cx="4610100" cy="283101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3" cstate="print">
                      <a:extLst>
                        <a:ext uri="{28A0092B-C50C-407E-A947-70E740481C1C}">
                          <a14:useLocalDpi xmlns:a14="http://schemas.microsoft.com/office/drawing/2010/main" val="0"/>
                        </a:ext>
                      </a:extLst>
                    </a:blip>
                    <a:srcRect l="1303" t="7143" r="4151" b="15445"/>
                    <a:stretch/>
                  </pic:blipFill>
                  <pic:spPr bwMode="auto">
                    <a:xfrm>
                      <a:off x="0" y="0"/>
                      <a:ext cx="4614432" cy="2833671"/>
                    </a:xfrm>
                    <a:prstGeom prst="rect">
                      <a:avLst/>
                    </a:prstGeom>
                    <a:ln>
                      <a:noFill/>
                    </a:ln>
                    <a:extLst>
                      <a:ext uri="{53640926-AAD7-44D8-BBD7-CCE9431645EC}">
                        <a14:shadowObscured xmlns:a14="http://schemas.microsoft.com/office/drawing/2010/main"/>
                      </a:ext>
                    </a:extLst>
                  </pic:spPr>
                </pic:pic>
              </a:graphicData>
            </a:graphic>
          </wp:inline>
        </w:drawing>
      </w:r>
    </w:p>
    <w:p w14:paraId="6938142F" w14:textId="77777777" w:rsidR="00965ABD" w:rsidRPr="00A36371" w:rsidRDefault="00965ABD" w:rsidP="00A36371">
      <w:pPr>
        <w:pStyle w:val="ListParagraph"/>
        <w:tabs>
          <w:tab w:val="left" w:pos="360"/>
        </w:tabs>
        <w:spacing w:line="240" w:lineRule="auto"/>
        <w:rPr>
          <w:sz w:val="24"/>
          <w:szCs w:val="24"/>
        </w:rPr>
      </w:pPr>
    </w:p>
    <w:p w14:paraId="5F9856A6" w14:textId="40AF3C77" w:rsidR="001E0671" w:rsidRDefault="00965ABD" w:rsidP="004E24F5">
      <w:pPr>
        <w:pStyle w:val="ListParagraph"/>
        <w:tabs>
          <w:tab w:val="left" w:pos="9350"/>
        </w:tabs>
        <w:spacing w:line="240" w:lineRule="auto"/>
        <w:ind w:left="440"/>
        <w:rPr>
          <w:sz w:val="24"/>
          <w:szCs w:val="24"/>
        </w:rPr>
      </w:pPr>
      <w:r>
        <w:rPr>
          <w:sz w:val="24"/>
          <w:szCs w:val="24"/>
        </w:rPr>
        <w:t>b. Name and describe the 4</w:t>
      </w:r>
      <w:r w:rsidR="008063A8">
        <w:rPr>
          <w:sz w:val="24"/>
          <w:szCs w:val="24"/>
        </w:rPr>
        <w:t xml:space="preserve"> modes of operation of a transistor</w:t>
      </w:r>
      <w:r w:rsidR="001E0671">
        <w:rPr>
          <w:sz w:val="24"/>
          <w:szCs w:val="24"/>
        </w:rPr>
        <w:t>?</w:t>
      </w:r>
    </w:p>
    <w:p w14:paraId="7C7181C3" w14:textId="70CB66BA" w:rsidR="008063A8" w:rsidRPr="00831744" w:rsidRDefault="004E24F5" w:rsidP="00831744">
      <w:pPr>
        <w:pStyle w:val="ListParagraph"/>
        <w:spacing w:line="240" w:lineRule="auto"/>
        <w:ind w:left="660"/>
        <w:rPr>
          <w:sz w:val="24"/>
          <w:szCs w:val="24"/>
        </w:rPr>
      </w:pPr>
      <w:r w:rsidRPr="001E0671">
        <w:rPr>
          <w:noProof/>
          <w:sz w:val="32"/>
          <w:szCs w:val="32"/>
          <w:lang w:bidi="ar-SA"/>
        </w:rPr>
        <mc:AlternateContent>
          <mc:Choice Requires="wps">
            <w:drawing>
              <wp:inline distT="0" distB="0" distL="0" distR="0" wp14:anchorId="2471D696" wp14:editId="6AC97E22">
                <wp:extent cx="5444427" cy="1264920"/>
                <wp:effectExtent l="0" t="0" r="23495" b="1143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4427" cy="1264920"/>
                        </a:xfrm>
                        <a:prstGeom prst="rect">
                          <a:avLst/>
                        </a:prstGeom>
                        <a:solidFill>
                          <a:srgbClr val="FFFFFF"/>
                        </a:solidFill>
                        <a:ln w="9525">
                          <a:solidFill>
                            <a:srgbClr val="000000"/>
                          </a:solidFill>
                          <a:miter lim="800000"/>
                          <a:headEnd/>
                          <a:tailEnd/>
                        </a:ln>
                      </wps:spPr>
                      <wps:txbx>
                        <w:txbxContent>
                          <w:p w14:paraId="421D6AF9" w14:textId="640172F6" w:rsidR="004E24F5" w:rsidRPr="001E0671" w:rsidRDefault="00A77BDC" w:rsidP="004E24F5">
                            <w:pPr>
                              <w:ind w:left="110"/>
                            </w:pPr>
                            <w:r>
                              <w:t>The four modes of operation of a transistor are reverse active, saturation, cut-off and forward active. Active means that the current from the emitter to the collector is proportional to the current flowing into the base, while reverse active is the same but with a reverse flow (emitter to collector). In saturation mode, the transistor is a short circuit with a freely flowing current from collector to emitter, and in cut-off the transistor acts as an open circuit with no current from collector to emitter.</w:t>
                            </w:r>
                          </w:p>
                        </w:txbxContent>
                      </wps:txbx>
                      <wps:bodyPr rot="0" vert="horz" wrap="square" lIns="91440" tIns="45720" rIns="91440" bIns="45720" anchor="t" anchorCtr="0">
                        <a:noAutofit/>
                      </wps:bodyPr>
                    </wps:wsp>
                  </a:graphicData>
                </a:graphic>
              </wp:inline>
            </w:drawing>
          </mc:Choice>
          <mc:Fallback>
            <w:pict>
              <v:shape w14:anchorId="2471D696" id="_x0000_s1028" type="#_x0000_t202" style="width:428.7pt;height:9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">
                <v:textbox>
                  <w:txbxContent>
                    <w:p w14:paraId="421D6AF9" w14:textId="640172F6" w:rsidR="004E24F5" w:rsidRPr="001E0671" w:rsidRDefault="00A77BDC" w:rsidP="004E24F5">
                      <w:pPr>
                        <w:ind w:left="110"/>
                      </w:pPr>
                      <w:r>
                        <w:t>The four modes of operation of a transistor are reverse active, saturation, cut-off and forward active. Active means that the current from the emitter to the collector is proportional to the current flowing into the base, while reverse active is the same but with a reverse flow (emitter to collector). In saturation mode, the transistor is a short circuit with a freely flowing current from collector to emitter, and in cut-off the transistor acts as an open circuit with no current from collector to emitter.</w:t>
                      </w:r>
                    </w:p>
                  </w:txbxContent>
                </v:textbox>
                <w10:anchorlock/>
              </v:shape>
            </w:pict>
          </mc:Fallback>
        </mc:AlternateContent>
      </w:r>
    </w:p>
    <w:p w14:paraId="5D830423" w14:textId="33E5373C" w:rsidR="008063A8" w:rsidRPr="001E0671" w:rsidRDefault="008063A8" w:rsidP="004E24F5">
      <w:pPr>
        <w:spacing w:after="0" w:line="240" w:lineRule="auto"/>
        <w:ind w:firstLine="440"/>
      </w:pPr>
      <w:r w:rsidRPr="001E0671">
        <w:rPr>
          <w:sz w:val="24"/>
          <w:szCs w:val="24"/>
        </w:rPr>
        <w:t>c</w:t>
      </w:r>
      <w:r w:rsidR="004E24F5">
        <w:rPr>
          <w:sz w:val="24"/>
          <w:szCs w:val="24"/>
        </w:rPr>
        <w:t xml:space="preserve">. Under normal use cases, </w:t>
      </w:r>
      <w:r w:rsidR="001E0671" w:rsidRPr="001E0671">
        <w:rPr>
          <w:sz w:val="24"/>
          <w:szCs w:val="24"/>
        </w:rPr>
        <w:t>which mode should not be utilized?</w:t>
      </w:r>
      <w:r w:rsidR="001E0671" w:rsidRPr="00B2421A">
        <w:rPr>
          <w:noProof/>
        </w:rPr>
        <w:t xml:space="preserve"> </w:t>
      </w:r>
    </w:p>
    <w:p w14:paraId="55B133C2" w14:textId="31B6E735" w:rsidR="008063A8" w:rsidRDefault="004E24F5" w:rsidP="004E24F5">
      <w:pPr>
        <w:pStyle w:val="ListParagraph"/>
        <w:tabs>
          <w:tab w:val="left" w:pos="360"/>
        </w:tabs>
        <w:spacing w:line="240" w:lineRule="auto"/>
        <w:ind w:left="660"/>
        <w:rPr>
          <w:sz w:val="24"/>
          <w:szCs w:val="24"/>
        </w:rPr>
      </w:pPr>
      <w:r w:rsidRPr="001E0671">
        <w:rPr>
          <w:noProof/>
          <w:sz w:val="32"/>
          <w:szCs w:val="32"/>
          <w:lang w:bidi="ar-SA"/>
        </w:rPr>
        <mc:AlternateContent>
          <mc:Choice Requires="wps">
            <w:drawing>
              <wp:inline distT="0" distB="0" distL="0" distR="0" wp14:anchorId="50D0A682" wp14:editId="554BFAA5">
                <wp:extent cx="5450293" cy="1404620"/>
                <wp:effectExtent l="0" t="0" r="17145"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0293" cy="1404620"/>
                        </a:xfrm>
                        <a:prstGeom prst="rect">
                          <a:avLst/>
                        </a:prstGeom>
                        <a:solidFill>
                          <a:srgbClr val="FFFFFF"/>
                        </a:solidFill>
                        <a:ln w="9525">
                          <a:solidFill>
                            <a:srgbClr val="000000"/>
                          </a:solidFill>
                          <a:miter lim="800000"/>
                          <a:headEnd/>
                          <a:tailEnd/>
                        </a:ln>
                      </wps:spPr>
                      <wps:txbx>
                        <w:txbxContent>
                          <w:p w14:paraId="7B84D39B" w14:textId="36B107FC" w:rsidR="004E24F5" w:rsidRPr="001E0671" w:rsidRDefault="00A77BDC" w:rsidP="004E24F5">
                            <w:r>
                              <w:t>The mode that should not be utilized in normal cases is reverse active.</w:t>
                            </w:r>
                          </w:p>
                        </w:txbxContent>
                      </wps:txbx>
                      <wps:bodyPr rot="0" vert="horz" wrap="square" lIns="91440" tIns="45720" rIns="91440" bIns="45720" anchor="t" anchorCtr="0">
                        <a:spAutoFit/>
                      </wps:bodyPr>
                    </wps:wsp>
                  </a:graphicData>
                </a:graphic>
              </wp:inline>
            </w:drawing>
          </mc:Choice>
          <mc:Fallback>
            <w:pict>
              <v:shape w14:anchorId="50D0A682" id="_x0000_s1029" type="#_x0000_t202" style="width:42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">
                <v:textbox style="mso-fit-shape-to-text:t">
                  <w:txbxContent>
                    <w:p w14:paraId="7B84D39B" w14:textId="36B107FC" w:rsidR="004E24F5" w:rsidRPr="001E0671" w:rsidRDefault="00A77BDC" w:rsidP="004E24F5">
                      <w:r>
                        <w:t>The mode that should not be utilized in normal cases is reverse active.</w:t>
                      </w:r>
                    </w:p>
                  </w:txbxContent>
                </v:textbox>
                <w10:anchorlock/>
              </v:shape>
            </w:pict>
          </mc:Fallback>
        </mc:AlternateContent>
      </w:r>
    </w:p>
    <w:p w14:paraId="088723FD" w14:textId="7E72B2F9" w:rsidR="00A77BDC" w:rsidRPr="00831744" w:rsidRDefault="008063A8" w:rsidP="00831744">
      <w:pPr>
        <w:spacing w:after="0" w:line="240" w:lineRule="auto"/>
        <w:ind w:left="440"/>
        <w:rPr>
          <w:sz w:val="24"/>
          <w:szCs w:val="24"/>
        </w:rPr>
      </w:pPr>
      <w:r w:rsidRPr="004E24F5">
        <w:rPr>
          <w:sz w:val="24"/>
          <w:szCs w:val="24"/>
        </w:rPr>
        <w:t>d. If you were given a PNP transistor instead would you design a high or low side switching circuit?</w:t>
      </w:r>
      <w:r w:rsidR="00375DB1" w:rsidRPr="004E24F5">
        <w:rPr>
          <w:sz w:val="24"/>
          <w:szCs w:val="24"/>
        </w:rPr>
        <w:t xml:space="preserve">  __</w:t>
      </w:r>
      <w:proofErr w:type="spellStart"/>
      <w:r w:rsidR="002A61C5">
        <w:rPr>
          <w:sz w:val="24"/>
          <w:szCs w:val="24"/>
        </w:rPr>
        <w:t>X</w:t>
      </w:r>
      <w:r w:rsidR="00375DB1" w:rsidRPr="004E24F5">
        <w:rPr>
          <w:sz w:val="24"/>
          <w:szCs w:val="24"/>
        </w:rPr>
        <w:t>___High</w:t>
      </w:r>
      <w:proofErr w:type="spellEnd"/>
      <w:r w:rsidR="00375DB1" w:rsidRPr="004E24F5">
        <w:rPr>
          <w:sz w:val="24"/>
          <w:szCs w:val="24"/>
        </w:rPr>
        <w:t xml:space="preserve"> Side   ______ Low Side</w:t>
      </w:r>
    </w:p>
    <w:p w14:paraId="163F2ECD" w14:textId="10F3233A" w:rsidR="00A77BDC" w:rsidRDefault="00A77BDC" w:rsidP="004E24F5">
      <w:pPr>
        <w:spacing w:after="0" w:line="240" w:lineRule="auto"/>
        <w:ind w:left="720"/>
      </w:pPr>
    </w:p>
    <w:p w14:paraId="5A9B16C0" w14:textId="77777777" w:rsidR="00A77BDC" w:rsidRDefault="00A77BDC" w:rsidP="004E24F5">
      <w:pPr>
        <w:spacing w:after="0" w:line="240" w:lineRule="auto"/>
        <w:ind w:left="720"/>
      </w:pPr>
    </w:p>
    <w:p w14:paraId="4EF0AB4D" w14:textId="06F1D8B7" w:rsidR="001E0671" w:rsidRDefault="001E0671" w:rsidP="004E24F5">
      <w:pPr>
        <w:spacing w:after="0" w:line="240" w:lineRule="auto"/>
        <w:rPr>
          <w:sz w:val="24"/>
          <w:szCs w:val="24"/>
        </w:rPr>
      </w:pPr>
      <w:r w:rsidRPr="004E24F5">
        <w:rPr>
          <w:sz w:val="24"/>
          <w:szCs w:val="24"/>
        </w:rPr>
        <w:lastRenderedPageBreak/>
        <w:t xml:space="preserve">e. </w:t>
      </w:r>
      <w:r w:rsidR="008D22B3">
        <w:rPr>
          <w:sz w:val="24"/>
          <w:szCs w:val="24"/>
        </w:rPr>
        <w:t xml:space="preserve">Why do most </w:t>
      </w:r>
      <w:proofErr w:type="gramStart"/>
      <w:r w:rsidR="008D22B3">
        <w:rPr>
          <w:sz w:val="24"/>
          <w:szCs w:val="24"/>
        </w:rPr>
        <w:t>high power</w:t>
      </w:r>
      <w:proofErr w:type="gramEnd"/>
      <w:r w:rsidR="008D22B3">
        <w:rPr>
          <w:sz w:val="24"/>
          <w:szCs w:val="24"/>
        </w:rPr>
        <w:t xml:space="preserve"> DC motor drivers use MOSFETS instead of BJT’s</w:t>
      </w:r>
      <w:r w:rsidRPr="004E24F5">
        <w:rPr>
          <w:sz w:val="24"/>
          <w:szCs w:val="24"/>
        </w:rPr>
        <w:t>?</w:t>
      </w:r>
    </w:p>
    <w:p w14:paraId="42277880" w14:textId="77777777" w:rsidR="004E24F5" w:rsidRPr="004E24F5" w:rsidRDefault="004E24F5" w:rsidP="004E24F5">
      <w:pPr>
        <w:spacing w:after="0" w:line="240" w:lineRule="auto"/>
        <w:rPr>
          <w:sz w:val="24"/>
          <w:szCs w:val="24"/>
        </w:rPr>
      </w:pPr>
    </w:p>
    <w:p w14:paraId="64B5DD52" w14:textId="43676FA7" w:rsidR="001E0671" w:rsidRDefault="004E24F5" w:rsidP="004E24F5">
      <w:pPr>
        <w:spacing w:after="0" w:line="240" w:lineRule="auto"/>
        <w:ind w:left="220"/>
      </w:pPr>
      <w:r w:rsidRPr="001E0671">
        <w:rPr>
          <w:noProof/>
          <w:sz w:val="32"/>
          <w:szCs w:val="32"/>
          <w:lang w:bidi="ar-SA"/>
        </w:rPr>
        <mc:AlternateContent>
          <mc:Choice Requires="wps">
            <w:drawing>
              <wp:inline distT="0" distB="0" distL="0" distR="0" wp14:anchorId="220F7EF8" wp14:editId="522BE7ED">
                <wp:extent cx="5726601" cy="518160"/>
                <wp:effectExtent l="0" t="0" r="26670" b="1524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601" cy="518160"/>
                        </a:xfrm>
                        <a:prstGeom prst="rect">
                          <a:avLst/>
                        </a:prstGeom>
                        <a:solidFill>
                          <a:srgbClr val="FFFFFF"/>
                        </a:solidFill>
                        <a:ln w="9525">
                          <a:solidFill>
                            <a:srgbClr val="000000"/>
                          </a:solidFill>
                          <a:miter lim="800000"/>
                          <a:headEnd/>
                          <a:tailEnd/>
                        </a:ln>
                      </wps:spPr>
                      <wps:txbx>
                        <w:txbxContent>
                          <w:p w14:paraId="6C34E2A3" w14:textId="277E8065" w:rsidR="004E24F5" w:rsidRPr="001E0671" w:rsidRDefault="00A82EF2" w:rsidP="004E24F5">
                            <w:r>
                              <w:t xml:space="preserve">Most </w:t>
                            </w:r>
                            <w:r>
                              <w:t>high power DC motor drivers use MOSFETS instead of BJT’s because the BJT current comes from the same source/supply as the load, leading to power loss.</w:t>
                            </w:r>
                          </w:p>
                        </w:txbxContent>
                      </wps:txbx>
                      <wps:bodyPr rot="0" vert="horz" wrap="square" lIns="91440" tIns="45720" rIns="91440" bIns="45720" anchor="t" anchorCtr="0">
                        <a:noAutofit/>
                      </wps:bodyPr>
                    </wps:wsp>
                  </a:graphicData>
                </a:graphic>
              </wp:inline>
            </w:drawing>
          </mc:Choice>
          <mc:Fallback>
            <w:pict>
              <v:shape w14:anchorId="220F7EF8" id="_x0000_s1030" type="#_x0000_t202" style="width:450.9pt;height:4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">
                <v:textbox>
                  <w:txbxContent>
                    <w:p w14:paraId="6C34E2A3" w14:textId="277E8065" w:rsidR="004E24F5" w:rsidRPr="001E0671" w:rsidRDefault="00A82EF2" w:rsidP="004E24F5">
                      <w:r>
                        <w:t xml:space="preserve">Most </w:t>
                      </w:r>
                      <w:r>
                        <w:t>high power DC motor drivers use MOSFETS instead of BJT’s because the BJT current comes from the same source/supply as the load, leading to power loss.</w:t>
                      </w:r>
                    </w:p>
                  </w:txbxContent>
                </v:textbox>
                <w10:anchorlock/>
              </v:shape>
            </w:pict>
          </mc:Fallback>
        </mc:AlternateContent>
      </w:r>
    </w:p>
    <w:p w14:paraId="04212534" w14:textId="069CF85D" w:rsidR="001E0671" w:rsidRDefault="001E0671" w:rsidP="008063A8">
      <w:pPr>
        <w:spacing w:after="0" w:line="240" w:lineRule="auto"/>
        <w:ind w:left="720"/>
      </w:pPr>
    </w:p>
    <w:p w14:paraId="32E31532" w14:textId="414D6E42" w:rsidR="008063A8" w:rsidRDefault="00A36371" w:rsidP="004E24F5">
      <w:pPr>
        <w:pStyle w:val="ListParagraph"/>
        <w:numPr>
          <w:ilvl w:val="0"/>
          <w:numId w:val="37"/>
        </w:numPr>
        <w:tabs>
          <w:tab w:val="left" w:pos="360"/>
        </w:tabs>
        <w:spacing w:line="240" w:lineRule="auto"/>
        <w:ind w:left="330"/>
        <w:rPr>
          <w:sz w:val="24"/>
          <w:szCs w:val="24"/>
        </w:rPr>
      </w:pPr>
      <w:r>
        <w:rPr>
          <w:sz w:val="24"/>
          <w:szCs w:val="24"/>
        </w:rPr>
        <w:t>Relay</w:t>
      </w:r>
    </w:p>
    <w:p w14:paraId="7729D9B8" w14:textId="77777777" w:rsidR="007C5AFC" w:rsidRDefault="007C5AFC" w:rsidP="007C5AFC">
      <w:pPr>
        <w:pStyle w:val="ListParagraph"/>
        <w:tabs>
          <w:tab w:val="left" w:pos="360"/>
        </w:tabs>
        <w:spacing w:line="240" w:lineRule="auto"/>
        <w:ind w:left="330"/>
        <w:rPr>
          <w:sz w:val="24"/>
          <w:szCs w:val="24"/>
        </w:rPr>
      </w:pPr>
    </w:p>
    <w:p w14:paraId="0C17F1FA" w14:textId="1AE9F6EC" w:rsidR="001E0671" w:rsidRDefault="00563856" w:rsidP="004E24F5">
      <w:pPr>
        <w:pStyle w:val="ListParagraph"/>
        <w:numPr>
          <w:ilvl w:val="1"/>
          <w:numId w:val="37"/>
        </w:numPr>
        <w:spacing w:after="0" w:line="240" w:lineRule="auto"/>
        <w:ind w:left="440"/>
        <w:rPr>
          <w:sz w:val="24"/>
        </w:rPr>
      </w:pPr>
      <w:r w:rsidRPr="00563856">
        <w:rPr>
          <w:sz w:val="24"/>
        </w:rPr>
        <w:t xml:space="preserve">Determine the maximum speed the relay can switch by comparing an input frequency to an output frequency. The maximum frequency is when the relay </w:t>
      </w:r>
      <w:r w:rsidR="006019CD">
        <w:rPr>
          <w:sz w:val="24"/>
        </w:rPr>
        <w:t>is no longer releasing</w:t>
      </w:r>
      <w:r w:rsidRPr="00563856">
        <w:rPr>
          <w:sz w:val="24"/>
        </w:rPr>
        <w:t>. Bouncing of the contact should be ignored for this exercise.</w:t>
      </w:r>
      <w:r w:rsidRPr="00563856">
        <w:rPr>
          <w:rFonts w:hint="eastAsia"/>
          <w:sz w:val="24"/>
        </w:rPr>
        <w:t xml:space="preserve"> </w:t>
      </w:r>
      <w:r w:rsidR="00CE2290" w:rsidRPr="001E0671">
        <w:rPr>
          <w:noProof/>
          <w:sz w:val="32"/>
          <w:szCs w:val="32"/>
          <w:lang w:bidi="ar-SA"/>
        </w:rPr>
        <mc:AlternateContent>
          <mc:Choice Requires="wps">
            <w:drawing>
              <wp:inline distT="0" distB="0" distL="0" distR="0" wp14:anchorId="5AB074BB" wp14:editId="3FB842DD">
                <wp:extent cx="5586267" cy="358140"/>
                <wp:effectExtent l="0" t="0" r="14605" b="2286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267" cy="358140"/>
                        </a:xfrm>
                        <a:prstGeom prst="rect">
                          <a:avLst/>
                        </a:prstGeom>
                        <a:solidFill>
                          <a:srgbClr val="FFFFFF"/>
                        </a:solidFill>
                        <a:ln w="9525">
                          <a:solidFill>
                            <a:srgbClr val="000000"/>
                          </a:solidFill>
                          <a:miter lim="800000"/>
                          <a:headEnd/>
                          <a:tailEnd/>
                        </a:ln>
                      </wps:spPr>
                      <wps:txbx>
                        <w:txbxContent>
                          <w:p w14:paraId="0DF9E9E8" w14:textId="7AC5E773" w:rsidR="00CE2290" w:rsidRPr="001E0671" w:rsidRDefault="00A82EF2" w:rsidP="00CE2290">
                            <w:r>
                              <w:t>The maximum speed the relay can switch is 127 Hz.</w:t>
                            </w:r>
                          </w:p>
                        </w:txbxContent>
                      </wps:txbx>
                      <wps:bodyPr rot="0" vert="horz" wrap="square" lIns="91440" tIns="45720" rIns="91440" bIns="45720" anchor="t" anchorCtr="0">
                        <a:noAutofit/>
                      </wps:bodyPr>
                    </wps:wsp>
                  </a:graphicData>
                </a:graphic>
              </wp:inline>
            </w:drawing>
          </mc:Choice>
          <mc:Fallback>
            <w:pict>
              <v:shape w14:anchorId="5AB074BB" id="_x0000_s1031" type="#_x0000_t202" style="width:439.85pt;height:2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">
                <v:textbox>
                  <w:txbxContent>
                    <w:p w14:paraId="0DF9E9E8" w14:textId="7AC5E773" w:rsidR="00CE2290" w:rsidRPr="001E0671" w:rsidRDefault="00A82EF2" w:rsidP="00CE2290">
                      <w:r>
                        <w:t>The maximum speed the relay can switch is 127 Hz.</w:t>
                      </w:r>
                    </w:p>
                  </w:txbxContent>
                </v:textbox>
                <w10:anchorlock/>
              </v:shape>
            </w:pict>
          </mc:Fallback>
        </mc:AlternateContent>
      </w:r>
    </w:p>
    <w:p w14:paraId="1CB27F06" w14:textId="055C0335" w:rsidR="00831744" w:rsidRPr="004E24F5" w:rsidRDefault="00831744" w:rsidP="00831744">
      <w:pPr>
        <w:pStyle w:val="ListParagraph"/>
        <w:spacing w:after="0" w:line="240" w:lineRule="auto"/>
        <w:ind w:left="440"/>
        <w:rPr>
          <w:sz w:val="24"/>
        </w:rPr>
      </w:pPr>
      <w:r>
        <w:rPr>
          <w:noProof/>
          <w:sz w:val="24"/>
        </w:rPr>
        <w:drawing>
          <wp:inline distT="0" distB="0" distL="0" distR="0" wp14:anchorId="35F3B271" wp14:editId="3D3613DA">
            <wp:extent cx="4995695" cy="335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4">
                      <a:extLst>
                        <a:ext uri="{28A0092B-C50C-407E-A947-70E740481C1C}">
                          <a14:useLocalDpi xmlns:a14="http://schemas.microsoft.com/office/drawing/2010/main" val="0"/>
                        </a:ext>
                      </a:extLst>
                    </a:blip>
                    <a:srcRect l="4873" t="7008" r="1143" b="8889"/>
                    <a:stretch/>
                  </pic:blipFill>
                  <pic:spPr bwMode="auto">
                    <a:xfrm>
                      <a:off x="0" y="0"/>
                      <a:ext cx="5001063" cy="3356403"/>
                    </a:xfrm>
                    <a:prstGeom prst="rect">
                      <a:avLst/>
                    </a:prstGeom>
                    <a:ln>
                      <a:noFill/>
                    </a:ln>
                    <a:extLst>
                      <a:ext uri="{53640926-AAD7-44D8-BBD7-CCE9431645EC}">
                        <a14:shadowObscured xmlns:a14="http://schemas.microsoft.com/office/drawing/2010/main"/>
                      </a:ext>
                    </a:extLst>
                  </pic:spPr>
                </pic:pic>
              </a:graphicData>
            </a:graphic>
          </wp:inline>
        </w:drawing>
      </w:r>
    </w:p>
    <w:p w14:paraId="758C2654" w14:textId="77777777" w:rsidR="001E0671" w:rsidRDefault="001E0671" w:rsidP="004E24F5">
      <w:pPr>
        <w:spacing w:after="0" w:line="240" w:lineRule="auto"/>
      </w:pPr>
    </w:p>
    <w:p w14:paraId="2BD5D1EB" w14:textId="24CAB006" w:rsidR="004E24F5" w:rsidRPr="00CE2290" w:rsidRDefault="001E0671" w:rsidP="00CE2290">
      <w:pPr>
        <w:pStyle w:val="ListParagraph"/>
        <w:numPr>
          <w:ilvl w:val="1"/>
          <w:numId w:val="37"/>
        </w:numPr>
        <w:spacing w:after="0" w:line="240" w:lineRule="auto"/>
        <w:ind w:left="440"/>
        <w:rPr>
          <w:sz w:val="24"/>
        </w:rPr>
      </w:pPr>
      <w:r w:rsidRPr="004E24F5">
        <w:rPr>
          <w:sz w:val="24"/>
        </w:rPr>
        <w:t xml:space="preserve"> How long</w:t>
      </w:r>
      <w:r w:rsidR="0070232C">
        <w:rPr>
          <w:sz w:val="24"/>
        </w:rPr>
        <w:t xml:space="preserve"> (time)</w:t>
      </w:r>
      <w:r w:rsidRPr="004E24F5">
        <w:rPr>
          <w:sz w:val="24"/>
        </w:rPr>
        <w:t xml:space="preserve"> would the relay </w:t>
      </w:r>
      <w:r w:rsidR="00D63D6A">
        <w:rPr>
          <w:sz w:val="24"/>
        </w:rPr>
        <w:t xml:space="preserve">last </w:t>
      </w:r>
      <w:r w:rsidRPr="004E24F5">
        <w:rPr>
          <w:sz w:val="24"/>
        </w:rPr>
        <w:t>at this frequency</w:t>
      </w:r>
      <w:r w:rsidR="00D63D6A">
        <w:rPr>
          <w:sz w:val="24"/>
        </w:rPr>
        <w:t>, both at the rated load and at no load</w:t>
      </w:r>
      <w:r w:rsidRPr="004E24F5">
        <w:rPr>
          <w:sz w:val="24"/>
        </w:rPr>
        <w:t xml:space="preserve">? </w:t>
      </w:r>
    </w:p>
    <w:p w14:paraId="548B812C" w14:textId="50876948" w:rsidR="004E24F5" w:rsidRPr="004E24F5" w:rsidRDefault="004E24F5" w:rsidP="00CE2290">
      <w:pPr>
        <w:pStyle w:val="ListParagraph"/>
        <w:spacing w:after="0" w:line="240" w:lineRule="auto"/>
        <w:ind w:left="440"/>
        <w:rPr>
          <w:sz w:val="24"/>
        </w:rPr>
      </w:pPr>
      <w:r w:rsidRPr="001E0671">
        <w:rPr>
          <w:noProof/>
          <w:sz w:val="32"/>
          <w:szCs w:val="32"/>
          <w:lang w:bidi="ar-SA"/>
        </w:rPr>
        <mc:AlternateContent>
          <mc:Choice Requires="wps">
            <w:drawing>
              <wp:inline distT="0" distB="0" distL="0" distR="0" wp14:anchorId="75DECCD0" wp14:editId="62619E98">
                <wp:extent cx="5586095" cy="1404620"/>
                <wp:effectExtent l="0" t="0" r="14605" b="1460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095" cy="1404620"/>
                        </a:xfrm>
                        <a:prstGeom prst="rect">
                          <a:avLst/>
                        </a:prstGeom>
                        <a:solidFill>
                          <a:srgbClr val="FFFFFF"/>
                        </a:solidFill>
                        <a:ln w="9525">
                          <a:solidFill>
                            <a:srgbClr val="000000"/>
                          </a:solidFill>
                          <a:miter lim="800000"/>
                          <a:headEnd/>
                          <a:tailEnd/>
                        </a:ln>
                      </wps:spPr>
                      <wps:txbx>
                        <w:txbxContent>
                          <w:p w14:paraId="2BA76982" w14:textId="1B089430" w:rsidR="004E24F5" w:rsidRPr="001E0671" w:rsidRDefault="00A82EF2" w:rsidP="004E24F5">
                            <w:r>
                              <w:t>The time the relay would last at this frequency at the rated load is 12.12 minutes, while the no load time is 21.87 hours.</w:t>
                            </w:r>
                          </w:p>
                        </w:txbxContent>
                      </wps:txbx>
                      <wps:bodyPr rot="0" vert="horz" wrap="square" lIns="91440" tIns="45720" rIns="91440" bIns="45720" anchor="t" anchorCtr="0">
                        <a:spAutoFit/>
                      </wps:bodyPr>
                    </wps:wsp>
                  </a:graphicData>
                </a:graphic>
              </wp:inline>
            </w:drawing>
          </mc:Choice>
          <mc:Fallback>
            <w:pict>
              <v:shape w14:anchorId="75DECCD0" id="_x0000_s1032" type="#_x0000_t202" style="width:439.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">
                <v:textbox style="mso-fit-shape-to-text:t">
                  <w:txbxContent>
                    <w:p w14:paraId="2BA76982" w14:textId="1B089430" w:rsidR="004E24F5" w:rsidRPr="001E0671" w:rsidRDefault="00A82EF2" w:rsidP="004E24F5">
                      <w:r>
                        <w:t>The time the relay would last at this frequency at the rated load is 12.12 minutes, while the no load time is 21.87 hours.</w:t>
                      </w:r>
                    </w:p>
                  </w:txbxContent>
                </v:textbox>
                <w10:anchorlock/>
              </v:shape>
            </w:pict>
          </mc:Fallback>
        </mc:AlternateContent>
      </w:r>
    </w:p>
    <w:p w14:paraId="78546949" w14:textId="353BDC9F" w:rsidR="001E0671" w:rsidRDefault="001E0671" w:rsidP="001E0671">
      <w:pPr>
        <w:pStyle w:val="ListParagraph"/>
        <w:spacing w:after="0" w:line="240" w:lineRule="auto"/>
        <w:ind w:left="1440"/>
      </w:pPr>
    </w:p>
    <w:p w14:paraId="69778E15" w14:textId="688A6E59" w:rsidR="001E0671" w:rsidRPr="00CE2290" w:rsidRDefault="001E0671" w:rsidP="004E24F5">
      <w:pPr>
        <w:pStyle w:val="ListParagraph"/>
        <w:numPr>
          <w:ilvl w:val="1"/>
          <w:numId w:val="37"/>
        </w:numPr>
        <w:spacing w:after="0" w:line="240" w:lineRule="auto"/>
        <w:ind w:left="440"/>
        <w:rPr>
          <w:sz w:val="24"/>
        </w:rPr>
      </w:pPr>
      <w:r w:rsidRPr="004E24F5">
        <w:rPr>
          <w:sz w:val="24"/>
        </w:rPr>
        <w:t>What other benefits does a relay have?</w:t>
      </w:r>
      <w:r w:rsidR="00CE2290" w:rsidRPr="00CE2290">
        <w:rPr>
          <w:noProof/>
          <w:sz w:val="32"/>
          <w:szCs w:val="32"/>
          <w:lang w:bidi="ar-SA"/>
        </w:rPr>
        <w:t xml:space="preserve"> </w:t>
      </w:r>
      <w:r w:rsidR="00CE2290" w:rsidRPr="00CE2290">
        <w:rPr>
          <w:noProof/>
          <w:sz w:val="24"/>
          <w:szCs w:val="32"/>
          <w:lang w:bidi="ar-SA"/>
        </w:rPr>
        <w:t>Mention at least 3 of them.</w:t>
      </w:r>
      <w:r w:rsidR="00CE2290" w:rsidRPr="001E0671">
        <w:rPr>
          <w:noProof/>
          <w:sz w:val="32"/>
          <w:szCs w:val="32"/>
          <w:lang w:bidi="ar-SA"/>
        </w:rPr>
        <mc:AlternateContent>
          <mc:Choice Requires="wps">
            <w:drawing>
              <wp:inline distT="0" distB="0" distL="0" distR="0" wp14:anchorId="3AC44A9B" wp14:editId="38C5E332">
                <wp:extent cx="5586095" cy="998220"/>
                <wp:effectExtent l="0" t="0" r="14605" b="1143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095" cy="998220"/>
                        </a:xfrm>
                        <a:prstGeom prst="rect">
                          <a:avLst/>
                        </a:prstGeom>
                        <a:solidFill>
                          <a:srgbClr val="FFFFFF"/>
                        </a:solidFill>
                        <a:ln w="9525">
                          <a:solidFill>
                            <a:srgbClr val="000000"/>
                          </a:solidFill>
                          <a:miter lim="800000"/>
                          <a:headEnd/>
                          <a:tailEnd/>
                        </a:ln>
                      </wps:spPr>
                      <wps:txbx>
                        <w:txbxContent>
                          <w:p w14:paraId="317D738B" w14:textId="747CF84A" w:rsidR="00CE2290" w:rsidRDefault="00A82EF2" w:rsidP="00CE2290">
                            <w:r>
                              <w:t>Three examples of the benefits of relays are:</w:t>
                            </w:r>
                          </w:p>
                          <w:p w14:paraId="7E792EA0" w14:textId="77777777" w:rsidR="00A82EF2" w:rsidRDefault="00A82EF2" w:rsidP="00A82EF2">
                            <w:pPr>
                              <w:pStyle w:val="paragraph"/>
                              <w:numPr>
                                <w:ilvl w:val="0"/>
                                <w:numId w:val="42"/>
                              </w:numPr>
                              <w:spacing w:before="0" w:beforeAutospacing="0" w:after="0" w:afterAutospacing="0"/>
                              <w:ind w:left="1980" w:firstLine="0"/>
                              <w:textAlignment w:val="baseline"/>
                              <w:rPr>
                                <w:rFonts w:ascii="Calibri" w:hAnsi="Calibri" w:cs="Calibri"/>
                              </w:rPr>
                            </w:pPr>
                            <w:r>
                              <w:rPr>
                                <w:rStyle w:val="normaltextrun"/>
                                <w:rFonts w:ascii="Calibri" w:hAnsi="Calibri" w:cs="Calibri"/>
                              </w:rPr>
                              <w:t>Relays switch both AC and DC</w:t>
                            </w:r>
                            <w:r>
                              <w:rPr>
                                <w:rStyle w:val="eop"/>
                                <w:rFonts w:ascii="Calibri" w:hAnsi="Calibri" w:cs="Calibri"/>
                              </w:rPr>
                              <w:t> </w:t>
                            </w:r>
                          </w:p>
                          <w:p w14:paraId="09FEA59E" w14:textId="77777777" w:rsidR="00A82EF2" w:rsidRDefault="00A82EF2" w:rsidP="00A82EF2">
                            <w:pPr>
                              <w:pStyle w:val="paragraph"/>
                              <w:numPr>
                                <w:ilvl w:val="0"/>
                                <w:numId w:val="43"/>
                              </w:numPr>
                              <w:spacing w:before="0" w:beforeAutospacing="0" w:after="0" w:afterAutospacing="0"/>
                              <w:ind w:left="1980" w:firstLine="0"/>
                              <w:textAlignment w:val="baseline"/>
                              <w:rPr>
                                <w:rFonts w:ascii="Calibri" w:hAnsi="Calibri" w:cs="Calibri"/>
                              </w:rPr>
                            </w:pPr>
                            <w:r>
                              <w:rPr>
                                <w:rStyle w:val="normaltextrun"/>
                                <w:rFonts w:ascii="Calibri" w:hAnsi="Calibri" w:cs="Calibri"/>
                              </w:rPr>
                              <w:t>Relays can use High Voltages</w:t>
                            </w:r>
                            <w:r>
                              <w:rPr>
                                <w:rStyle w:val="eop"/>
                                <w:rFonts w:ascii="Calibri" w:hAnsi="Calibri" w:cs="Calibri"/>
                              </w:rPr>
                              <w:t> </w:t>
                            </w:r>
                          </w:p>
                          <w:p w14:paraId="09244AAF" w14:textId="77777777" w:rsidR="00A82EF2" w:rsidRDefault="00A82EF2" w:rsidP="00A82EF2">
                            <w:pPr>
                              <w:pStyle w:val="paragraph"/>
                              <w:numPr>
                                <w:ilvl w:val="0"/>
                                <w:numId w:val="44"/>
                              </w:numPr>
                              <w:spacing w:before="0" w:beforeAutospacing="0" w:after="0" w:afterAutospacing="0"/>
                              <w:ind w:left="1980" w:firstLine="0"/>
                              <w:textAlignment w:val="baseline"/>
                              <w:rPr>
                                <w:rFonts w:ascii="Calibri" w:hAnsi="Calibri" w:cs="Calibri"/>
                              </w:rPr>
                            </w:pPr>
                            <w:r>
                              <w:rPr>
                                <w:rStyle w:val="normaltextrun"/>
                                <w:rFonts w:ascii="Calibri" w:hAnsi="Calibri" w:cs="Calibri"/>
                              </w:rPr>
                              <w:t>Relays can switch multiple contacts at once</w:t>
                            </w:r>
                            <w:r>
                              <w:rPr>
                                <w:rStyle w:val="eop"/>
                                <w:rFonts w:ascii="Calibri" w:hAnsi="Calibri" w:cs="Calibri"/>
                              </w:rPr>
                              <w:t> </w:t>
                            </w:r>
                          </w:p>
                          <w:p w14:paraId="37A1A74D" w14:textId="77777777" w:rsidR="00A82EF2" w:rsidRPr="001E0671" w:rsidRDefault="00A82EF2" w:rsidP="00CE2290"/>
                        </w:txbxContent>
                      </wps:txbx>
                      <wps:bodyPr rot="0" vert="horz" wrap="square" lIns="91440" tIns="45720" rIns="91440" bIns="45720" anchor="t" anchorCtr="0">
                        <a:noAutofit/>
                      </wps:bodyPr>
                    </wps:wsp>
                  </a:graphicData>
                </a:graphic>
              </wp:inline>
            </w:drawing>
          </mc:Choice>
          <mc:Fallback>
            <w:pict>
              <v:shape w14:anchorId="3AC44A9B" id="_x0000_s1033" type="#_x0000_t202" style="width:439.85pt;height:7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">
                <v:textbox>
                  <w:txbxContent>
                    <w:p w14:paraId="317D738B" w14:textId="747CF84A" w:rsidR="00CE2290" w:rsidRDefault="00A82EF2" w:rsidP="00CE2290">
                      <w:r>
                        <w:t>Three examples of the benefits of relays are:</w:t>
                      </w:r>
                    </w:p>
                    <w:p w14:paraId="7E792EA0" w14:textId="77777777" w:rsidR="00A82EF2" w:rsidRDefault="00A82EF2" w:rsidP="00A82EF2">
                      <w:pPr>
                        <w:pStyle w:val="paragraph"/>
                        <w:numPr>
                          <w:ilvl w:val="0"/>
                          <w:numId w:val="42"/>
                        </w:numPr>
                        <w:spacing w:before="0" w:beforeAutospacing="0" w:after="0" w:afterAutospacing="0"/>
                        <w:ind w:left="1980" w:firstLine="0"/>
                        <w:textAlignment w:val="baseline"/>
                        <w:rPr>
                          <w:rFonts w:ascii="Calibri" w:hAnsi="Calibri" w:cs="Calibri"/>
                        </w:rPr>
                      </w:pPr>
                      <w:r>
                        <w:rPr>
                          <w:rStyle w:val="normaltextrun"/>
                          <w:rFonts w:ascii="Calibri" w:hAnsi="Calibri" w:cs="Calibri"/>
                        </w:rPr>
                        <w:t>Relays switch both AC and DC</w:t>
                      </w:r>
                      <w:r>
                        <w:rPr>
                          <w:rStyle w:val="eop"/>
                          <w:rFonts w:ascii="Calibri" w:hAnsi="Calibri" w:cs="Calibri"/>
                        </w:rPr>
                        <w:t> </w:t>
                      </w:r>
                    </w:p>
                    <w:p w14:paraId="09FEA59E" w14:textId="77777777" w:rsidR="00A82EF2" w:rsidRDefault="00A82EF2" w:rsidP="00A82EF2">
                      <w:pPr>
                        <w:pStyle w:val="paragraph"/>
                        <w:numPr>
                          <w:ilvl w:val="0"/>
                          <w:numId w:val="43"/>
                        </w:numPr>
                        <w:spacing w:before="0" w:beforeAutospacing="0" w:after="0" w:afterAutospacing="0"/>
                        <w:ind w:left="1980" w:firstLine="0"/>
                        <w:textAlignment w:val="baseline"/>
                        <w:rPr>
                          <w:rFonts w:ascii="Calibri" w:hAnsi="Calibri" w:cs="Calibri"/>
                        </w:rPr>
                      </w:pPr>
                      <w:r>
                        <w:rPr>
                          <w:rStyle w:val="normaltextrun"/>
                          <w:rFonts w:ascii="Calibri" w:hAnsi="Calibri" w:cs="Calibri"/>
                        </w:rPr>
                        <w:t>Relays can use High Voltages</w:t>
                      </w:r>
                      <w:r>
                        <w:rPr>
                          <w:rStyle w:val="eop"/>
                          <w:rFonts w:ascii="Calibri" w:hAnsi="Calibri" w:cs="Calibri"/>
                        </w:rPr>
                        <w:t> </w:t>
                      </w:r>
                    </w:p>
                    <w:p w14:paraId="09244AAF" w14:textId="77777777" w:rsidR="00A82EF2" w:rsidRDefault="00A82EF2" w:rsidP="00A82EF2">
                      <w:pPr>
                        <w:pStyle w:val="paragraph"/>
                        <w:numPr>
                          <w:ilvl w:val="0"/>
                          <w:numId w:val="44"/>
                        </w:numPr>
                        <w:spacing w:before="0" w:beforeAutospacing="0" w:after="0" w:afterAutospacing="0"/>
                        <w:ind w:left="1980" w:firstLine="0"/>
                        <w:textAlignment w:val="baseline"/>
                        <w:rPr>
                          <w:rFonts w:ascii="Calibri" w:hAnsi="Calibri" w:cs="Calibri"/>
                        </w:rPr>
                      </w:pPr>
                      <w:r>
                        <w:rPr>
                          <w:rStyle w:val="normaltextrun"/>
                          <w:rFonts w:ascii="Calibri" w:hAnsi="Calibri" w:cs="Calibri"/>
                        </w:rPr>
                        <w:t>Relays can switch multiple contacts at once</w:t>
                      </w:r>
                      <w:r>
                        <w:rPr>
                          <w:rStyle w:val="eop"/>
                          <w:rFonts w:ascii="Calibri" w:hAnsi="Calibri" w:cs="Calibri"/>
                        </w:rPr>
                        <w:t> </w:t>
                      </w:r>
                    </w:p>
                    <w:p w14:paraId="37A1A74D" w14:textId="77777777" w:rsidR="00A82EF2" w:rsidRPr="001E0671" w:rsidRDefault="00A82EF2" w:rsidP="00CE2290"/>
                  </w:txbxContent>
                </v:textbox>
                <w10:anchorlock/>
              </v:shape>
            </w:pict>
          </mc:Fallback>
        </mc:AlternateContent>
      </w:r>
    </w:p>
    <w:p w14:paraId="21B8408C" w14:textId="059670B1" w:rsidR="00CE2290" w:rsidRDefault="00CE2290" w:rsidP="00CE2290">
      <w:pPr>
        <w:spacing w:after="0" w:line="240" w:lineRule="auto"/>
        <w:rPr>
          <w:sz w:val="24"/>
        </w:rPr>
      </w:pPr>
    </w:p>
    <w:p w14:paraId="0DED1C9F" w14:textId="77777777" w:rsidR="002A61C5" w:rsidRDefault="002A61C5" w:rsidP="00CE2290">
      <w:pPr>
        <w:spacing w:after="0" w:line="240" w:lineRule="auto"/>
        <w:rPr>
          <w:sz w:val="24"/>
        </w:rPr>
      </w:pPr>
    </w:p>
    <w:p w14:paraId="63138033" w14:textId="7E29FD77" w:rsidR="00CE2290" w:rsidRPr="00CE2290" w:rsidRDefault="00CE2290" w:rsidP="00CE2290">
      <w:pPr>
        <w:spacing w:after="0" w:line="240" w:lineRule="auto"/>
        <w:rPr>
          <w:b/>
          <w:sz w:val="24"/>
        </w:rPr>
      </w:pPr>
      <w:r w:rsidRPr="00CE2290">
        <w:rPr>
          <w:b/>
          <w:sz w:val="24"/>
        </w:rPr>
        <w:lastRenderedPageBreak/>
        <w:t>Positional Analysis</w:t>
      </w:r>
    </w:p>
    <w:p w14:paraId="2BEDAF60" w14:textId="527D4AC7" w:rsidR="00CE2290" w:rsidRDefault="00505572" w:rsidP="00505572">
      <w:pPr>
        <w:pStyle w:val="ListParagraph"/>
        <w:numPr>
          <w:ilvl w:val="0"/>
          <w:numId w:val="41"/>
        </w:numPr>
      </w:pPr>
      <w:r w:rsidRPr="00505572">
        <w:t xml:space="preserve">Select one of the four-bar mechanisms built in the lab and perform the position analysis (using the equations for </w:t>
      </w:r>
      <w:r w:rsidRPr="00505572">
        <w:rPr>
          <w:rFonts w:hint="eastAsia"/>
        </w:rPr>
        <w:t>θ</w:t>
      </w:r>
      <w:r w:rsidRPr="00505572">
        <w:rPr>
          <w:vertAlign w:val="subscript"/>
        </w:rPr>
        <w:t>3</w:t>
      </w:r>
      <w:r w:rsidRPr="00505572">
        <w:t xml:space="preserve"> and </w:t>
      </w:r>
      <w:r w:rsidRPr="00505572">
        <w:rPr>
          <w:rFonts w:hint="eastAsia"/>
        </w:rPr>
        <w:t>θ</w:t>
      </w:r>
      <w:r w:rsidRPr="00505572">
        <w:rPr>
          <w:vertAlign w:val="subscript"/>
        </w:rPr>
        <w:t>4</w:t>
      </w:r>
      <w:r w:rsidRPr="00505572">
        <w:t xml:space="preserve"> derived in class) for a given configuration and </w:t>
      </w:r>
      <w:r w:rsidRPr="00505572">
        <w:rPr>
          <w:rFonts w:hint="eastAsia"/>
        </w:rPr>
        <w:t>θ</w:t>
      </w:r>
      <w:r w:rsidRPr="00505572">
        <w:rPr>
          <w:vertAlign w:val="subscript"/>
        </w:rPr>
        <w:t>2</w:t>
      </w:r>
      <w:r w:rsidRPr="00505572">
        <w:t xml:space="preserve"> value. State all assumptions and show all your work. (Using Mathcad would be a good idea)</w:t>
      </w:r>
      <w:r w:rsidR="00CE2290" w:rsidRPr="001E0671">
        <w:rPr>
          <w:noProof/>
          <w:sz w:val="32"/>
          <w:szCs w:val="32"/>
          <w:lang w:bidi="ar-SA"/>
        </w:rPr>
        <mc:AlternateContent>
          <mc:Choice Requires="wps">
            <w:drawing>
              <wp:inline distT="0" distB="0" distL="0" distR="0" wp14:anchorId="6D178460" wp14:editId="0FE154C2">
                <wp:extent cx="5866422" cy="563880"/>
                <wp:effectExtent l="0" t="0" r="20320" b="2667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422" cy="563880"/>
                        </a:xfrm>
                        <a:prstGeom prst="rect">
                          <a:avLst/>
                        </a:prstGeom>
                        <a:solidFill>
                          <a:srgbClr val="FFFFFF"/>
                        </a:solidFill>
                        <a:ln w="9525">
                          <a:solidFill>
                            <a:srgbClr val="000000"/>
                          </a:solidFill>
                          <a:miter lim="800000"/>
                          <a:headEnd/>
                          <a:tailEnd/>
                        </a:ln>
                      </wps:spPr>
                      <wps:txbx>
                        <w:txbxContent>
                          <w:p w14:paraId="578FC86D" w14:textId="4CC86396" w:rsidR="00CE2290" w:rsidRPr="001E0671" w:rsidRDefault="002A61C5" w:rsidP="00CE2290">
                            <w:r>
                              <w:t xml:space="preserve">We assumed that angle theta2 is 60 degrees, and the </w:t>
                            </w:r>
                            <w:r>
                              <w:t>four bar configuration is example A from earlier in the lab.</w:t>
                            </w:r>
                          </w:p>
                        </w:txbxContent>
                      </wps:txbx>
                      <wps:bodyPr rot="0" vert="horz" wrap="square" lIns="91440" tIns="45720" rIns="91440" bIns="45720" anchor="t" anchorCtr="0">
                        <a:noAutofit/>
                      </wps:bodyPr>
                    </wps:wsp>
                  </a:graphicData>
                </a:graphic>
              </wp:inline>
            </w:drawing>
          </mc:Choice>
          <mc:Fallback>
            <w:pict>
              <v:shape w14:anchorId="6D178460" id="_x0000_s1034" type="#_x0000_t202" style="width:461.9pt;height:4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">
                <v:textbox>
                  <w:txbxContent>
                    <w:p w14:paraId="578FC86D" w14:textId="4CC86396" w:rsidR="00CE2290" w:rsidRPr="001E0671" w:rsidRDefault="002A61C5" w:rsidP="00CE2290">
                      <w:r>
                        <w:t xml:space="preserve">We assumed that angle theta2 is 60 degrees, and the </w:t>
                      </w:r>
                      <w:r>
                        <w:t>four bar configuration is example A from earlier in the lab.</w:t>
                      </w:r>
                    </w:p>
                  </w:txbxContent>
                </v:textbox>
                <w10:anchorlock/>
              </v:shape>
            </w:pict>
          </mc:Fallback>
        </mc:AlternateContent>
      </w:r>
    </w:p>
    <w:p w14:paraId="2BAA85E4" w14:textId="530E06A7" w:rsidR="002A61C5" w:rsidRDefault="002A61C5" w:rsidP="002A61C5">
      <w:pPr>
        <w:pStyle w:val="ListParagraph"/>
      </w:pPr>
      <w:r>
        <w:rPr>
          <w:noProof/>
        </w:rPr>
        <w:drawing>
          <wp:inline distT="0" distB="0" distL="0" distR="0" wp14:anchorId="11E57BDF" wp14:editId="0FB5F894">
            <wp:extent cx="5600700" cy="5722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600700" cy="5722620"/>
                    </a:xfrm>
                    <a:prstGeom prst="rect">
                      <a:avLst/>
                    </a:prstGeom>
                  </pic:spPr>
                </pic:pic>
              </a:graphicData>
            </a:graphic>
          </wp:inline>
        </w:drawing>
      </w:r>
    </w:p>
    <w:p w14:paraId="5C221A0B" w14:textId="49FA03A8" w:rsidR="002A61C5" w:rsidRDefault="002A61C5" w:rsidP="002A61C5">
      <w:pPr>
        <w:pStyle w:val="ListParagraph"/>
      </w:pPr>
    </w:p>
    <w:p w14:paraId="176B1AF3" w14:textId="02F5AABB" w:rsidR="002A61C5" w:rsidRDefault="002A61C5" w:rsidP="002A61C5">
      <w:pPr>
        <w:pStyle w:val="ListParagraph"/>
      </w:pPr>
    </w:p>
    <w:p w14:paraId="25A3823B" w14:textId="0CC7D10E" w:rsidR="002A61C5" w:rsidRDefault="002A61C5" w:rsidP="002A61C5">
      <w:pPr>
        <w:pStyle w:val="ListParagraph"/>
      </w:pPr>
    </w:p>
    <w:p w14:paraId="68ABB25E" w14:textId="1DE6A767" w:rsidR="002A61C5" w:rsidRDefault="002A61C5" w:rsidP="002A61C5">
      <w:pPr>
        <w:pStyle w:val="ListParagraph"/>
      </w:pPr>
    </w:p>
    <w:p w14:paraId="34B0D96F" w14:textId="7F9247F2" w:rsidR="002A61C5" w:rsidRDefault="002A61C5" w:rsidP="002A61C5">
      <w:pPr>
        <w:pStyle w:val="ListParagraph"/>
      </w:pPr>
    </w:p>
    <w:p w14:paraId="29DEF9D7" w14:textId="77777777" w:rsidR="002A61C5" w:rsidRDefault="002A61C5" w:rsidP="002A61C5">
      <w:pPr>
        <w:pStyle w:val="ListParagraph"/>
      </w:pPr>
    </w:p>
    <w:p w14:paraId="4CC249A0" w14:textId="77777777" w:rsidR="00505572" w:rsidRPr="00505572" w:rsidRDefault="00505572" w:rsidP="00505572">
      <w:pPr>
        <w:pStyle w:val="ListParagraph"/>
        <w:numPr>
          <w:ilvl w:val="0"/>
          <w:numId w:val="41"/>
        </w:numPr>
      </w:pPr>
      <w:r w:rsidRPr="00505572">
        <w:lastRenderedPageBreak/>
        <w:t>Repeat part 1 using the Linkage software.  Include a screen shot of the four-bar mechanism (with a coupler curve for a point not on a joint) created with the Linkage software, as well as its corresponding table that includes θ</w:t>
      </w:r>
      <w:r w:rsidRPr="00505572">
        <w:rPr>
          <w:vertAlign w:val="subscript"/>
        </w:rPr>
        <w:t>3</w:t>
      </w:r>
      <w:r w:rsidRPr="00505572">
        <w:t xml:space="preserve"> and θ</w:t>
      </w:r>
      <w:r w:rsidRPr="00505572">
        <w:rPr>
          <w:vertAlign w:val="subscript"/>
        </w:rPr>
        <w:t>4</w:t>
      </w:r>
      <w:r w:rsidRPr="00505572">
        <w:t>.  Compare your results to those obtained in part 1.  If you don’t get the same values, you have done something incorrectly.</w:t>
      </w:r>
    </w:p>
    <w:p w14:paraId="6CBF50F7" w14:textId="1834669A" w:rsidR="00505572" w:rsidRDefault="00B31A20" w:rsidP="00505572">
      <w:pPr>
        <w:pStyle w:val="ListParagraph"/>
      </w:pPr>
      <w:r>
        <w:rPr>
          <w:noProof/>
        </w:rPr>
        <w:drawing>
          <wp:inline distT="0" distB="0" distL="0" distR="0" wp14:anchorId="2D50EF59" wp14:editId="7A9BF8D6">
            <wp:extent cx="4579620" cy="3360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4579620" cy="3360420"/>
                    </a:xfrm>
                    <a:prstGeom prst="rect">
                      <a:avLst/>
                    </a:prstGeom>
                  </pic:spPr>
                </pic:pic>
              </a:graphicData>
            </a:graphic>
          </wp:inline>
        </w:drawing>
      </w:r>
    </w:p>
    <w:p w14:paraId="2C99986F" w14:textId="1E1415B2" w:rsidR="00CE2290" w:rsidRDefault="00B31A20" w:rsidP="00CE2290">
      <w:r>
        <w:rPr>
          <w:noProof/>
        </w:rPr>
        <w:drawing>
          <wp:inline distT="0" distB="0" distL="0" distR="0" wp14:anchorId="0391075D" wp14:editId="7F365B10">
            <wp:extent cx="5562600" cy="1661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562600" cy="1661160"/>
                    </a:xfrm>
                    <a:prstGeom prst="rect">
                      <a:avLst/>
                    </a:prstGeom>
                  </pic:spPr>
                </pic:pic>
              </a:graphicData>
            </a:graphic>
          </wp:inline>
        </w:drawing>
      </w:r>
    </w:p>
    <w:p w14:paraId="3DFDEAA8" w14:textId="77777777" w:rsidR="00CE2290" w:rsidRPr="00CE2290" w:rsidRDefault="00CE2290" w:rsidP="00CE2290">
      <w:pPr>
        <w:spacing w:after="0" w:line="240" w:lineRule="auto"/>
        <w:rPr>
          <w:sz w:val="24"/>
        </w:rPr>
      </w:pPr>
    </w:p>
    <w:p w14:paraId="77AB6F5B" w14:textId="25C3E19D" w:rsidR="004E24F5" w:rsidRPr="004E24F5" w:rsidRDefault="004E24F5" w:rsidP="004E24F5">
      <w:pPr>
        <w:pStyle w:val="ListParagraph"/>
        <w:spacing w:after="0" w:line="240" w:lineRule="auto"/>
        <w:ind w:left="440"/>
        <w:rPr>
          <w:sz w:val="24"/>
        </w:rPr>
      </w:pPr>
    </w:p>
    <w:p w14:paraId="33484F04" w14:textId="47B7F7D5" w:rsidR="00123123" w:rsidRPr="000F5247" w:rsidRDefault="00123123" w:rsidP="000F5247">
      <w:pPr>
        <w:tabs>
          <w:tab w:val="left" w:pos="360"/>
        </w:tabs>
        <w:spacing w:line="240" w:lineRule="auto"/>
        <w:rPr>
          <w:sz w:val="24"/>
          <w:szCs w:val="24"/>
        </w:rPr>
      </w:pPr>
    </w:p>
    <w:sectPr w:rsidR="00123123" w:rsidRPr="000F5247" w:rsidSect="006972B6">
      <w:headerReference w:type="default" r:id="rId18"/>
      <w:footerReference w:type="default" r:id="rId19"/>
      <w:headerReference w:type="first" r:id="rId20"/>
      <w:footerReference w:type="first" r:id="rId21"/>
      <w:footnotePr>
        <w:pos w:val="beneathText"/>
      </w:footnotePr>
      <w:pgSz w:w="12240" w:h="15840" w:code="1"/>
      <w:pgMar w:top="864" w:right="1440" w:bottom="864" w:left="1440" w:header="905"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9E135D" w14:textId="77777777" w:rsidR="00A03BF5" w:rsidRDefault="00A03BF5" w:rsidP="00690F5C">
      <w:pPr>
        <w:spacing w:after="0" w:line="240" w:lineRule="auto"/>
      </w:pPr>
      <w:r>
        <w:separator/>
      </w:r>
    </w:p>
  </w:endnote>
  <w:endnote w:type="continuationSeparator" w:id="0">
    <w:p w14:paraId="1EDFD28F" w14:textId="77777777" w:rsidR="00A03BF5" w:rsidRDefault="00A03BF5" w:rsidP="00690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14AD1" w14:textId="4C26AD14" w:rsidR="00965ABD" w:rsidRPr="00965ABD" w:rsidRDefault="00965ABD" w:rsidP="00965ABD">
    <w:pPr>
      <w:pStyle w:val="Footer"/>
    </w:pPr>
    <w:r>
      <w:t>RBE 2001</w:t>
    </w:r>
    <w:r>
      <w:tab/>
      <w:t>Lab 1 - Worksheet</w:t>
    </w:r>
    <w:r>
      <w:tab/>
      <w:t xml:space="preserve">Page </w:t>
    </w:r>
    <w:r>
      <w:rPr>
        <w:b/>
        <w:bCs/>
      </w:rPr>
      <w:fldChar w:fldCharType="begin"/>
    </w:r>
    <w:r>
      <w:rPr>
        <w:b/>
        <w:bCs/>
      </w:rPr>
      <w:instrText xml:space="preserve"> PAGE  \* Arabic  \* MERGEFORMAT </w:instrText>
    </w:r>
    <w:r>
      <w:rPr>
        <w:b/>
        <w:bCs/>
      </w:rPr>
      <w:fldChar w:fldCharType="separate"/>
    </w:r>
    <w:r w:rsidR="00687120">
      <w:rPr>
        <w:b/>
        <w:bCs/>
        <w:noProof/>
      </w:rPr>
      <w:t>2</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687120">
      <w:rPr>
        <w:b/>
        <w:bCs/>
        <w:noProof/>
      </w:rPr>
      <w:t>5</w:t>
    </w:r>
    <w:r>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7580E1" w14:textId="179F9D92" w:rsidR="001A7B2A" w:rsidRPr="00411F1F" w:rsidRDefault="00473A75" w:rsidP="00411F1F">
    <w:pPr>
      <w:pStyle w:val="Footer"/>
    </w:pPr>
    <w:r>
      <w:t>RBE</w:t>
    </w:r>
    <w:r w:rsidR="00226687">
      <w:t xml:space="preserve"> 2001</w:t>
    </w:r>
    <w:r w:rsidR="001A7B2A">
      <w:tab/>
      <w:t>Lab 1</w:t>
    </w:r>
    <w:r w:rsidR="00965ABD">
      <w:t xml:space="preserve"> - Worksheet</w:t>
    </w:r>
    <w:r w:rsidR="001A7B2A">
      <w:tab/>
    </w:r>
    <w:r w:rsidR="00965ABD">
      <w:t xml:space="preserve">Page </w:t>
    </w:r>
    <w:r w:rsidR="00965ABD">
      <w:rPr>
        <w:b/>
        <w:bCs/>
      </w:rPr>
      <w:fldChar w:fldCharType="begin"/>
    </w:r>
    <w:r w:rsidR="00965ABD">
      <w:rPr>
        <w:b/>
        <w:bCs/>
      </w:rPr>
      <w:instrText xml:space="preserve"> PAGE  \* Arabic  \* MERGEFORMAT </w:instrText>
    </w:r>
    <w:r w:rsidR="00965ABD">
      <w:rPr>
        <w:b/>
        <w:bCs/>
      </w:rPr>
      <w:fldChar w:fldCharType="separate"/>
    </w:r>
    <w:r w:rsidR="00687120">
      <w:rPr>
        <w:b/>
        <w:bCs/>
        <w:noProof/>
      </w:rPr>
      <w:t>1</w:t>
    </w:r>
    <w:r w:rsidR="00965ABD">
      <w:rPr>
        <w:b/>
        <w:bCs/>
      </w:rPr>
      <w:fldChar w:fldCharType="end"/>
    </w:r>
    <w:r w:rsidR="00965ABD">
      <w:t xml:space="preserve"> of </w:t>
    </w:r>
    <w:r w:rsidR="00965ABD">
      <w:rPr>
        <w:b/>
        <w:bCs/>
      </w:rPr>
      <w:fldChar w:fldCharType="begin"/>
    </w:r>
    <w:r w:rsidR="00965ABD">
      <w:rPr>
        <w:b/>
        <w:bCs/>
      </w:rPr>
      <w:instrText xml:space="preserve"> NUMPAGES  \* Arabic  \* MERGEFORMAT </w:instrText>
    </w:r>
    <w:r w:rsidR="00965ABD">
      <w:rPr>
        <w:b/>
        <w:bCs/>
      </w:rPr>
      <w:fldChar w:fldCharType="separate"/>
    </w:r>
    <w:r w:rsidR="00687120">
      <w:rPr>
        <w:b/>
        <w:bCs/>
        <w:noProof/>
      </w:rPr>
      <w:t>5</w:t>
    </w:r>
    <w:r w:rsidR="00965ABD">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66CAF" w14:textId="77777777" w:rsidR="00A03BF5" w:rsidRDefault="00A03BF5" w:rsidP="00690F5C">
      <w:pPr>
        <w:spacing w:after="0" w:line="240" w:lineRule="auto"/>
      </w:pPr>
      <w:r>
        <w:separator/>
      </w:r>
    </w:p>
  </w:footnote>
  <w:footnote w:type="continuationSeparator" w:id="0">
    <w:p w14:paraId="19FC1776" w14:textId="77777777" w:rsidR="00A03BF5" w:rsidRDefault="00A03BF5" w:rsidP="00690F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66CAB" w14:textId="49155C47" w:rsidR="001A7B2A" w:rsidRDefault="00A36371">
    <w:pPr>
      <w:pStyle w:val="Header"/>
    </w:pPr>
    <w:r w:rsidRPr="00A36371">
      <w:rPr>
        <w:noProof/>
        <w:lang w:bidi="ar-SA"/>
      </w:rPr>
      <mc:AlternateContent>
        <mc:Choice Requires="wps">
          <w:drawing>
            <wp:anchor distT="0" distB="0" distL="114300" distR="114300" simplePos="0" relativeHeight="251676672" behindDoc="0" locked="0" layoutInCell="1" allowOverlap="1" wp14:anchorId="5F265B73" wp14:editId="1C3F1429">
              <wp:simplePos x="0" y="0"/>
              <wp:positionH relativeFrom="page">
                <wp:posOffset>4133850</wp:posOffset>
              </wp:positionH>
              <wp:positionV relativeFrom="page">
                <wp:posOffset>180975</wp:posOffset>
              </wp:positionV>
              <wp:extent cx="3095625" cy="438150"/>
              <wp:effectExtent l="0" t="0" r="28575" b="19050"/>
              <wp:wrapNone/>
              <wp:docPr id="3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438150"/>
                      </a:xfrm>
                      <a:prstGeom prst="rect">
                        <a:avLst/>
                      </a:prstGeom>
                      <a:solidFill>
                        <a:srgbClr val="FFFFFF"/>
                      </a:solidFill>
                      <a:ln w="9525">
                        <a:solidFill>
                          <a:schemeClr val="bg1">
                            <a:lumMod val="100000"/>
                            <a:lumOff val="0"/>
                          </a:schemeClr>
                        </a:solidFill>
                        <a:miter lim="800000"/>
                        <a:headEnd/>
                        <a:tailEnd/>
                      </a:ln>
                    </wps:spPr>
                    <wps:txbx>
                      <w:txbxContent>
                        <w:p w14:paraId="0F78430E" w14:textId="77777777" w:rsidR="00A36371" w:rsidRDefault="00A36371" w:rsidP="00A36371">
                          <w:pPr>
                            <w:pStyle w:val="Title"/>
                            <w:jc w:val="right"/>
                            <w:rPr>
                              <w:rStyle w:val="IntenseReference"/>
                              <w:sz w:val="32"/>
                            </w:rPr>
                          </w:pPr>
                          <w:r>
                            <w:rPr>
                              <w:rStyle w:val="IntenseReference"/>
                              <w:sz w:val="32"/>
                            </w:rPr>
                            <w:t>RBE2001 Unified Robotics I</w:t>
                          </w:r>
                        </w:p>
                        <w:p w14:paraId="13B1212B" w14:textId="77777777" w:rsidR="00A36371" w:rsidRPr="001C4619" w:rsidRDefault="00A36371" w:rsidP="00A36371">
                          <w:pPr>
                            <w:pStyle w:val="Title"/>
                            <w:spacing w:after="0"/>
                            <w:jc w:val="right"/>
                            <w:rPr>
                              <w:rStyle w:val="IntenseReference"/>
                              <w:sz w:val="32"/>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65B73" id="_x0000_t202" coordsize="21600,21600" o:spt="202" path="m,l,21600r21600,l21600,xe">
              <v:stroke joinstyle="miter"/>
              <v:path gradientshapeok="t" o:connecttype="rect"/>
            </v:shapetype>
            <v:shape id="Text Box 9" o:spid="_x0000_s1035" type="#_x0000_t202" style="position:absolute;margin-left:325.5pt;margin-top:14.25pt;width:243.75pt;height:34.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" strokecolor="white [3212]">
              <v:textbox>
                <w:txbxContent>
                  <w:p w14:paraId="0F78430E" w14:textId="77777777" w:rsidR="00A36371" w:rsidRDefault="00A36371" w:rsidP="00A36371">
                    <w:pPr>
                      <w:pStyle w:val="Title"/>
                      <w:jc w:val="right"/>
                      <w:rPr>
                        <w:rStyle w:val="IntenseReference"/>
                        <w:sz w:val="32"/>
                      </w:rPr>
                    </w:pPr>
                    <w:r>
                      <w:rPr>
                        <w:rStyle w:val="IntenseReference"/>
                        <w:sz w:val="32"/>
                      </w:rPr>
                      <w:t>RBE2001 Unified Robotics I</w:t>
                    </w:r>
                  </w:p>
                  <w:p w14:paraId="13B1212B" w14:textId="77777777" w:rsidR="00A36371" w:rsidRPr="001C4619" w:rsidRDefault="00A36371" w:rsidP="00A36371">
                    <w:pPr>
                      <w:pStyle w:val="Title"/>
                      <w:spacing w:after="0"/>
                      <w:jc w:val="right"/>
                      <w:rPr>
                        <w:rStyle w:val="IntenseReference"/>
                        <w:sz w:val="32"/>
                      </w:rPr>
                    </w:pPr>
                  </w:p>
                </w:txbxContent>
              </v:textbox>
              <w10:wrap anchorx="page" anchory="page"/>
            </v:shape>
          </w:pict>
        </mc:Fallback>
      </mc:AlternateContent>
    </w:r>
    <w:r w:rsidRPr="00A36371">
      <w:rPr>
        <w:noProof/>
        <w:lang w:bidi="ar-SA"/>
      </w:rPr>
      <w:drawing>
        <wp:anchor distT="0" distB="0" distL="114300" distR="114300" simplePos="0" relativeHeight="251675648" behindDoc="0" locked="0" layoutInCell="1" allowOverlap="1" wp14:anchorId="22CD8C70" wp14:editId="3E2D8E72">
          <wp:simplePos x="0" y="0"/>
          <wp:positionH relativeFrom="margin">
            <wp:align>left</wp:align>
          </wp:positionH>
          <wp:positionV relativeFrom="page">
            <wp:posOffset>45720</wp:posOffset>
          </wp:positionV>
          <wp:extent cx="1749425" cy="605155"/>
          <wp:effectExtent l="0" t="0" r="3175" b="4445"/>
          <wp:wrapThrough wrapText="bothSides">
            <wp:wrapPolygon edited="0">
              <wp:start x="0" y="0"/>
              <wp:lineTo x="0" y="21079"/>
              <wp:lineTo x="21404" y="21079"/>
              <wp:lineTo x="21404" y="0"/>
              <wp:lineTo x="0" y="0"/>
            </wp:wrapPolygon>
          </wp:wrapThrough>
          <wp:docPr id="288"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bw.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49425" cy="605155"/>
                  </a:xfrm>
                  <a:prstGeom prst="rect">
                    <a:avLst/>
                  </a:prstGeom>
                </pic:spPr>
              </pic:pic>
            </a:graphicData>
          </a:graphic>
          <wp14:sizeRelV relativeFrom="margin">
            <wp14:pctHeight>0</wp14:pctHeight>
          </wp14:sizeRelV>
        </wp:anchor>
      </w:drawing>
    </w:r>
    <w:r>
      <w:rPr>
        <w:noProof/>
        <w:lang w:bidi="ar-SA"/>
      </w:rPr>
      <mc:AlternateContent>
        <mc:Choice Requires="wps">
          <w:drawing>
            <wp:anchor distT="0" distB="0" distL="114300" distR="114300" simplePos="0" relativeHeight="251673600" behindDoc="0" locked="0" layoutInCell="1" allowOverlap="1" wp14:anchorId="6B622636" wp14:editId="51A19D84">
              <wp:simplePos x="0" y="0"/>
              <wp:positionH relativeFrom="margin">
                <wp:align>center</wp:align>
              </wp:positionH>
              <wp:positionV relativeFrom="page">
                <wp:posOffset>673735</wp:posOffset>
              </wp:positionV>
              <wp:extent cx="7772400" cy="0"/>
              <wp:effectExtent l="0" t="0" r="19050" b="19050"/>
              <wp:wrapNone/>
              <wp:docPr id="5"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1FA59751" id="_x0000_t32" coordsize="21600,21600" o:spt="32" o:oned="t" path="m,l21600,21600e" filled="f">
              <v:path arrowok="t" fillok="f" o:connecttype="none"/>
              <o:lock v:ext="edit" shapetype="t"/>
            </v:shapetype>
            <v:shape id="AutoShape 12" o:spid="_x0000_s1026" type="#_x0000_t32" style="position:absolute;margin-left:0;margin-top:53.05pt;width:612pt;height:0;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NEdHwIAAD0EAAAOAAAAZHJzL2Uyb0RvYy54bWysU02P2jAQvVfqf7B8hyQ0LB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" strokeweight="1.5pt">
              <w10:wrap anchorx="margin"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E9FEE" w14:textId="5BA63D1F" w:rsidR="001A7B2A" w:rsidRDefault="00226687">
    <w:pPr>
      <w:pStyle w:val="Header"/>
    </w:pPr>
    <w:r w:rsidRPr="00785B08">
      <w:rPr>
        <w:noProof/>
        <w:lang w:bidi="ar-SA"/>
      </w:rPr>
      <w:drawing>
        <wp:anchor distT="0" distB="0" distL="114300" distR="114300" simplePos="0" relativeHeight="251667456" behindDoc="0" locked="0" layoutInCell="1" allowOverlap="1" wp14:anchorId="32925222" wp14:editId="6A04B544">
          <wp:simplePos x="0" y="0"/>
          <wp:positionH relativeFrom="page">
            <wp:posOffset>457200</wp:posOffset>
          </wp:positionH>
          <wp:positionV relativeFrom="page">
            <wp:posOffset>267335</wp:posOffset>
          </wp:positionV>
          <wp:extent cx="1749425" cy="605155"/>
          <wp:effectExtent l="0" t="0" r="3175" b="4445"/>
          <wp:wrapThrough wrapText="bothSides">
            <wp:wrapPolygon edited="0">
              <wp:start x="0" y="0"/>
              <wp:lineTo x="0" y="21079"/>
              <wp:lineTo x="21404" y="21079"/>
              <wp:lineTo x="21404" y="0"/>
              <wp:lineTo x="0" y="0"/>
            </wp:wrapPolygon>
          </wp:wrapThrough>
          <wp:docPr id="2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bw.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49425" cy="605155"/>
                  </a:xfrm>
                  <a:prstGeom prst="rect">
                    <a:avLst/>
                  </a:prstGeom>
                </pic:spPr>
              </pic:pic>
            </a:graphicData>
          </a:graphic>
          <wp14:sizeRelV relativeFrom="margin">
            <wp14:pctHeight>0</wp14:pctHeight>
          </wp14:sizeRelV>
        </wp:anchor>
      </w:drawing>
    </w:r>
    <w:r w:rsidR="001A7B2A">
      <w:rPr>
        <w:noProof/>
        <w:lang w:bidi="ar-SA"/>
      </w:rPr>
      <mc:AlternateContent>
        <mc:Choice Requires="wps">
          <w:drawing>
            <wp:anchor distT="0" distB="0" distL="114300" distR="114300" simplePos="0" relativeHeight="251669504" behindDoc="0" locked="0" layoutInCell="1" allowOverlap="1" wp14:anchorId="1894D741" wp14:editId="21129E99">
              <wp:simplePos x="0" y="0"/>
              <wp:positionH relativeFrom="page">
                <wp:posOffset>0</wp:posOffset>
              </wp:positionH>
              <wp:positionV relativeFrom="page">
                <wp:posOffset>1097280</wp:posOffset>
              </wp:positionV>
              <wp:extent cx="7772400" cy="0"/>
              <wp:effectExtent l="9525" t="11430" r="9525" b="17145"/>
              <wp:wrapNone/>
              <wp:docPr id="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1F5D723B" id="_x0000_t32" coordsize="21600,21600" o:spt="32" o:oned="t" path="m,l21600,21600e" filled="f">
              <v:path arrowok="t" fillok="f" o:connecttype="none"/>
              <o:lock v:ext="edit" shapetype="t"/>
            </v:shapetype>
            <v:shape id="AutoShape 10" o:spid="_x0000_s1026" type="#_x0000_t32" style="position:absolute;margin-left:0;margin-top:86.4pt;width:612pt;height:0;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" strokeweight="1.5pt">
              <w10:wrap anchorx="page" anchory="page"/>
            </v:shape>
          </w:pict>
        </mc:Fallback>
      </mc:AlternateContent>
    </w:r>
    <w:r w:rsidR="001A7B2A">
      <w:rPr>
        <w:noProof/>
        <w:lang w:bidi="ar-SA"/>
      </w:rPr>
      <mc:AlternateContent>
        <mc:Choice Requires="wps">
          <w:drawing>
            <wp:anchor distT="0" distB="0" distL="114300" distR="114300" simplePos="0" relativeHeight="251668480" behindDoc="0" locked="0" layoutInCell="1" allowOverlap="1" wp14:anchorId="625B2015" wp14:editId="54B10CEA">
              <wp:simplePos x="0" y="0"/>
              <wp:positionH relativeFrom="page">
                <wp:posOffset>2971800</wp:posOffset>
              </wp:positionH>
              <wp:positionV relativeFrom="page">
                <wp:posOffset>228600</wp:posOffset>
              </wp:positionV>
              <wp:extent cx="4352925" cy="666750"/>
              <wp:effectExtent l="9525" t="9525" r="9525" b="9525"/>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2925" cy="666750"/>
                      </a:xfrm>
                      <a:prstGeom prst="rect">
                        <a:avLst/>
                      </a:prstGeom>
                      <a:solidFill>
                        <a:srgbClr val="FFFFFF"/>
                      </a:solidFill>
                      <a:ln w="9525">
                        <a:solidFill>
                          <a:schemeClr val="bg1">
                            <a:lumMod val="100000"/>
                            <a:lumOff val="0"/>
                          </a:schemeClr>
                        </a:solidFill>
                        <a:miter lim="800000"/>
                        <a:headEnd/>
                        <a:tailEnd/>
                      </a:ln>
                    </wps:spPr>
                    <wps:txbx>
                      <w:txbxContent>
                        <w:p w14:paraId="25F4A083" w14:textId="77777777" w:rsidR="001A7B2A" w:rsidRDefault="001A7B2A" w:rsidP="00785B08">
                          <w:pPr>
                            <w:pStyle w:val="Title"/>
                            <w:jc w:val="right"/>
                            <w:rPr>
                              <w:rStyle w:val="IntenseReference"/>
                              <w:sz w:val="32"/>
                            </w:rPr>
                          </w:pPr>
                          <w:r>
                            <w:rPr>
                              <w:rStyle w:val="IntenseReference"/>
                              <w:sz w:val="32"/>
                            </w:rPr>
                            <w:t>RBE2001 Unified Robotics I</w:t>
                          </w:r>
                        </w:p>
                        <w:p w14:paraId="34BE7E5C" w14:textId="220F5A6F" w:rsidR="001A7B2A" w:rsidRPr="001C4619" w:rsidRDefault="001A7B2A" w:rsidP="00785B08">
                          <w:pPr>
                            <w:pStyle w:val="Title"/>
                            <w:spacing w:after="0"/>
                            <w:jc w:val="right"/>
                            <w:rPr>
                              <w:rStyle w:val="IntenseReference"/>
                              <w:sz w:val="32"/>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25B2015" id="_x0000_t202" coordsize="21600,21600" o:spt="202" path="m,l,21600r21600,l21600,xe">
              <v:stroke joinstyle="miter"/>
              <v:path gradientshapeok="t" o:connecttype="rect"/>
            </v:shapetype>
            <v:shape id="_x0000_s1036" type="#_x0000_t202" style="position:absolute;margin-left:234pt;margin-top:18pt;width:342.75pt;height:52.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" strokecolor="white [3212]">
              <v:textbox>
                <w:txbxContent>
                  <w:p w14:paraId="25F4A083" w14:textId="77777777" w:rsidR="001A7B2A" w:rsidRDefault="001A7B2A" w:rsidP="00785B08">
                    <w:pPr>
                      <w:pStyle w:val="Title"/>
                      <w:jc w:val="right"/>
                      <w:rPr>
                        <w:rStyle w:val="IntenseReference"/>
                        <w:sz w:val="32"/>
                      </w:rPr>
                    </w:pPr>
                    <w:r>
                      <w:rPr>
                        <w:rStyle w:val="IntenseReference"/>
                        <w:sz w:val="32"/>
                      </w:rPr>
                      <w:t>RBE2001 Unified Robotics I</w:t>
                    </w:r>
                  </w:p>
                  <w:p w14:paraId="34BE7E5C" w14:textId="220F5A6F" w:rsidR="001A7B2A" w:rsidRPr="001C4619" w:rsidRDefault="001A7B2A" w:rsidP="00785B08">
                    <w:pPr>
                      <w:pStyle w:val="Title"/>
                      <w:spacing w:after="0"/>
                      <w:jc w:val="right"/>
                      <w:rPr>
                        <w:rStyle w:val="IntenseReference"/>
                        <w:sz w:val="32"/>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8507E"/>
    <w:multiLevelType w:val="hybridMultilevel"/>
    <w:tmpl w:val="61CE78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9E1FCB"/>
    <w:multiLevelType w:val="hybridMultilevel"/>
    <w:tmpl w:val="EFA65E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A1BD4"/>
    <w:multiLevelType w:val="hybridMultilevel"/>
    <w:tmpl w:val="A0B48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657EE"/>
    <w:multiLevelType w:val="hybridMultilevel"/>
    <w:tmpl w:val="6F269B4A"/>
    <w:lvl w:ilvl="0" w:tplc="A6302B8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9F0943"/>
    <w:multiLevelType w:val="hybridMultilevel"/>
    <w:tmpl w:val="4F04C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7C161E"/>
    <w:multiLevelType w:val="hybridMultilevel"/>
    <w:tmpl w:val="82686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894E2D"/>
    <w:multiLevelType w:val="hybridMultilevel"/>
    <w:tmpl w:val="A6DE0390"/>
    <w:lvl w:ilvl="0" w:tplc="09147E6A">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1C3BBD"/>
    <w:multiLevelType w:val="hybridMultilevel"/>
    <w:tmpl w:val="F3D01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B37D8"/>
    <w:multiLevelType w:val="hybridMultilevel"/>
    <w:tmpl w:val="A0B48F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B62350"/>
    <w:multiLevelType w:val="hybridMultilevel"/>
    <w:tmpl w:val="607E5D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BE01F97"/>
    <w:multiLevelType w:val="hybridMultilevel"/>
    <w:tmpl w:val="2CC26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7B62D4"/>
    <w:multiLevelType w:val="hybridMultilevel"/>
    <w:tmpl w:val="66E85F6A"/>
    <w:lvl w:ilvl="0" w:tplc="AE3221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FF61FF"/>
    <w:multiLevelType w:val="hybridMultilevel"/>
    <w:tmpl w:val="5A920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5836CF"/>
    <w:multiLevelType w:val="hybridMultilevel"/>
    <w:tmpl w:val="A8D6C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C56B3D"/>
    <w:multiLevelType w:val="hybridMultilevel"/>
    <w:tmpl w:val="9D4CF49E"/>
    <w:lvl w:ilvl="0" w:tplc="80584B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2B1F5D"/>
    <w:multiLevelType w:val="multilevel"/>
    <w:tmpl w:val="DC3A6162"/>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2D9D2535"/>
    <w:multiLevelType w:val="hybridMultilevel"/>
    <w:tmpl w:val="DFE64002"/>
    <w:lvl w:ilvl="0" w:tplc="DB9C7D6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574BD4"/>
    <w:multiLevelType w:val="hybridMultilevel"/>
    <w:tmpl w:val="B78A9F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23446F"/>
    <w:multiLevelType w:val="hybridMultilevel"/>
    <w:tmpl w:val="BA16561C"/>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A60166"/>
    <w:multiLevelType w:val="hybridMultilevel"/>
    <w:tmpl w:val="A57E3D44"/>
    <w:lvl w:ilvl="0" w:tplc="C8A87C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D86F40"/>
    <w:multiLevelType w:val="hybridMultilevel"/>
    <w:tmpl w:val="69CC4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0D3624"/>
    <w:multiLevelType w:val="hybridMultilevel"/>
    <w:tmpl w:val="8618A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2E2194"/>
    <w:multiLevelType w:val="multilevel"/>
    <w:tmpl w:val="C890F08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3" w15:restartNumberingAfterBreak="0">
    <w:nsid w:val="404D796D"/>
    <w:multiLevelType w:val="hybridMultilevel"/>
    <w:tmpl w:val="2B023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7F607D"/>
    <w:multiLevelType w:val="hybridMultilevel"/>
    <w:tmpl w:val="C4D60278"/>
    <w:lvl w:ilvl="0" w:tplc="338CD24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F770A7"/>
    <w:multiLevelType w:val="hybridMultilevel"/>
    <w:tmpl w:val="02724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074424"/>
    <w:multiLevelType w:val="hybridMultilevel"/>
    <w:tmpl w:val="B4CA1D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EB7BDB"/>
    <w:multiLevelType w:val="hybridMultilevel"/>
    <w:tmpl w:val="8E2CB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0D17B4"/>
    <w:multiLevelType w:val="hybridMultilevel"/>
    <w:tmpl w:val="E8B646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FF149D"/>
    <w:multiLevelType w:val="hybridMultilevel"/>
    <w:tmpl w:val="FE10641C"/>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0" w15:restartNumberingAfterBreak="0">
    <w:nsid w:val="53F64271"/>
    <w:multiLevelType w:val="hybridMultilevel"/>
    <w:tmpl w:val="3DBCA5CC"/>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A3C0418"/>
    <w:multiLevelType w:val="hybridMultilevel"/>
    <w:tmpl w:val="9ADEA2FA"/>
    <w:lvl w:ilvl="0" w:tplc="7612346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4A739F"/>
    <w:multiLevelType w:val="hybridMultilevel"/>
    <w:tmpl w:val="FE327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011955"/>
    <w:multiLevelType w:val="hybridMultilevel"/>
    <w:tmpl w:val="6292EE3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F2515F"/>
    <w:multiLevelType w:val="hybridMultilevel"/>
    <w:tmpl w:val="CE6E0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330578"/>
    <w:multiLevelType w:val="hybridMultilevel"/>
    <w:tmpl w:val="E34A4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1E117B6"/>
    <w:multiLevelType w:val="hybridMultilevel"/>
    <w:tmpl w:val="8FB0C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F253DB"/>
    <w:multiLevelType w:val="hybridMultilevel"/>
    <w:tmpl w:val="DA50CBDC"/>
    <w:lvl w:ilvl="0" w:tplc="EEFCC86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7971A5"/>
    <w:multiLevelType w:val="multilevel"/>
    <w:tmpl w:val="11E60520"/>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9" w15:restartNumberingAfterBreak="0">
    <w:nsid w:val="75EC3DFF"/>
    <w:multiLevelType w:val="hybridMultilevel"/>
    <w:tmpl w:val="7BE0B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B4550D"/>
    <w:multiLevelType w:val="hybridMultilevel"/>
    <w:tmpl w:val="B7EA09F6"/>
    <w:lvl w:ilvl="0" w:tplc="0409000F">
      <w:start w:val="1"/>
      <w:numFmt w:val="decimal"/>
      <w:lvlText w:val="%1."/>
      <w:lvlJc w:val="left"/>
      <w:pPr>
        <w:ind w:left="720" w:hanging="360"/>
      </w:pPr>
      <w:rPr>
        <w:rFonts w:hint="default"/>
      </w:rPr>
    </w:lvl>
    <w:lvl w:ilvl="1" w:tplc="76AACC92">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3F5C45"/>
    <w:multiLevelType w:val="hybridMultilevel"/>
    <w:tmpl w:val="D26E540C"/>
    <w:lvl w:ilvl="0" w:tplc="D3748FA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CCD1DA4"/>
    <w:multiLevelType w:val="hybridMultilevel"/>
    <w:tmpl w:val="A0B48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100E5C"/>
    <w:multiLevelType w:val="hybridMultilevel"/>
    <w:tmpl w:val="1128A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9"/>
  </w:num>
  <w:num w:numId="3">
    <w:abstractNumId w:val="37"/>
  </w:num>
  <w:num w:numId="4">
    <w:abstractNumId w:val="43"/>
  </w:num>
  <w:num w:numId="5">
    <w:abstractNumId w:val="13"/>
  </w:num>
  <w:num w:numId="6">
    <w:abstractNumId w:val="31"/>
  </w:num>
  <w:num w:numId="7">
    <w:abstractNumId w:val="24"/>
  </w:num>
  <w:num w:numId="8">
    <w:abstractNumId w:val="1"/>
  </w:num>
  <w:num w:numId="9">
    <w:abstractNumId w:val="23"/>
  </w:num>
  <w:num w:numId="10">
    <w:abstractNumId w:val="29"/>
  </w:num>
  <w:num w:numId="11">
    <w:abstractNumId w:val="10"/>
  </w:num>
  <w:num w:numId="12">
    <w:abstractNumId w:val="36"/>
  </w:num>
  <w:num w:numId="13">
    <w:abstractNumId w:val="7"/>
  </w:num>
  <w:num w:numId="14">
    <w:abstractNumId w:val="20"/>
  </w:num>
  <w:num w:numId="15">
    <w:abstractNumId w:val="25"/>
  </w:num>
  <w:num w:numId="16">
    <w:abstractNumId w:val="27"/>
  </w:num>
  <w:num w:numId="17">
    <w:abstractNumId w:val="17"/>
  </w:num>
  <w:num w:numId="18">
    <w:abstractNumId w:val="26"/>
  </w:num>
  <w:num w:numId="19">
    <w:abstractNumId w:val="16"/>
  </w:num>
  <w:num w:numId="20">
    <w:abstractNumId w:val="34"/>
  </w:num>
  <w:num w:numId="21">
    <w:abstractNumId w:val="41"/>
  </w:num>
  <w:num w:numId="22">
    <w:abstractNumId w:val="30"/>
  </w:num>
  <w:num w:numId="23">
    <w:abstractNumId w:val="6"/>
  </w:num>
  <w:num w:numId="24">
    <w:abstractNumId w:val="12"/>
  </w:num>
  <w:num w:numId="25">
    <w:abstractNumId w:val="33"/>
  </w:num>
  <w:num w:numId="26">
    <w:abstractNumId w:val="18"/>
  </w:num>
  <w:num w:numId="27">
    <w:abstractNumId w:val="3"/>
  </w:num>
  <w:num w:numId="28">
    <w:abstractNumId w:val="5"/>
  </w:num>
  <w:num w:numId="29">
    <w:abstractNumId w:val="21"/>
  </w:num>
  <w:num w:numId="30">
    <w:abstractNumId w:val="28"/>
  </w:num>
  <w:num w:numId="31">
    <w:abstractNumId w:val="40"/>
  </w:num>
  <w:num w:numId="32">
    <w:abstractNumId w:val="35"/>
  </w:num>
  <w:num w:numId="33">
    <w:abstractNumId w:val="11"/>
  </w:num>
  <w:num w:numId="34">
    <w:abstractNumId w:val="19"/>
  </w:num>
  <w:num w:numId="35">
    <w:abstractNumId w:val="39"/>
  </w:num>
  <w:num w:numId="36">
    <w:abstractNumId w:val="4"/>
  </w:num>
  <w:num w:numId="37">
    <w:abstractNumId w:val="8"/>
  </w:num>
  <w:num w:numId="38">
    <w:abstractNumId w:val="2"/>
  </w:num>
  <w:num w:numId="39">
    <w:abstractNumId w:val="42"/>
  </w:num>
  <w:num w:numId="40">
    <w:abstractNumId w:val="0"/>
  </w:num>
  <w:num w:numId="41">
    <w:abstractNumId w:val="32"/>
  </w:num>
  <w:num w:numId="42">
    <w:abstractNumId w:val="22"/>
  </w:num>
  <w:num w:numId="43">
    <w:abstractNumId w:val="15"/>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style="v-text-anchor:middle" fillcolor="white">
      <v:fill color="white"/>
    </o:shapedefaults>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FD520D77-FBAF-4726-BF9E-D22BDAD0E05C}"/>
    <w:docVar w:name="dgnword-eventsink" w:val="1190016146800"/>
  </w:docVars>
  <w:rsids>
    <w:rsidRoot w:val="007C5D2B"/>
    <w:rsid w:val="000062FA"/>
    <w:rsid w:val="00007D77"/>
    <w:rsid w:val="00015F36"/>
    <w:rsid w:val="00030EC3"/>
    <w:rsid w:val="00031C33"/>
    <w:rsid w:val="0003225B"/>
    <w:rsid w:val="000468C6"/>
    <w:rsid w:val="00046CC5"/>
    <w:rsid w:val="000500A4"/>
    <w:rsid w:val="000530FD"/>
    <w:rsid w:val="0005327A"/>
    <w:rsid w:val="00061242"/>
    <w:rsid w:val="0006159F"/>
    <w:rsid w:val="0006249D"/>
    <w:rsid w:val="00064A64"/>
    <w:rsid w:val="00066DCA"/>
    <w:rsid w:val="00071B2D"/>
    <w:rsid w:val="000772CA"/>
    <w:rsid w:val="000937FA"/>
    <w:rsid w:val="000A0726"/>
    <w:rsid w:val="000B4EAD"/>
    <w:rsid w:val="000B792D"/>
    <w:rsid w:val="000C3A6C"/>
    <w:rsid w:val="000E5FE9"/>
    <w:rsid w:val="000F209D"/>
    <w:rsid w:val="000F5247"/>
    <w:rsid w:val="00105ADF"/>
    <w:rsid w:val="00123123"/>
    <w:rsid w:val="00131870"/>
    <w:rsid w:val="00134B3F"/>
    <w:rsid w:val="00153E29"/>
    <w:rsid w:val="001644B2"/>
    <w:rsid w:val="0016458E"/>
    <w:rsid w:val="001670B1"/>
    <w:rsid w:val="001708BF"/>
    <w:rsid w:val="00176C31"/>
    <w:rsid w:val="001871ED"/>
    <w:rsid w:val="00187F80"/>
    <w:rsid w:val="0019319C"/>
    <w:rsid w:val="001944B0"/>
    <w:rsid w:val="001A01E6"/>
    <w:rsid w:val="001A2BDC"/>
    <w:rsid w:val="001A7B2A"/>
    <w:rsid w:val="001B3122"/>
    <w:rsid w:val="001B7EEB"/>
    <w:rsid w:val="001C0B71"/>
    <w:rsid w:val="001C2AE7"/>
    <w:rsid w:val="001C4619"/>
    <w:rsid w:val="001C4CF9"/>
    <w:rsid w:val="001C7186"/>
    <w:rsid w:val="001D70AA"/>
    <w:rsid w:val="001E0671"/>
    <w:rsid w:val="001E4AF2"/>
    <w:rsid w:val="001E5EFB"/>
    <w:rsid w:val="001F1E2C"/>
    <w:rsid w:val="001F1EA7"/>
    <w:rsid w:val="001F214E"/>
    <w:rsid w:val="0021622D"/>
    <w:rsid w:val="002238DB"/>
    <w:rsid w:val="00226687"/>
    <w:rsid w:val="00243944"/>
    <w:rsid w:val="00253905"/>
    <w:rsid w:val="002607F9"/>
    <w:rsid w:val="00264436"/>
    <w:rsid w:val="002647C3"/>
    <w:rsid w:val="00290F88"/>
    <w:rsid w:val="002A2A76"/>
    <w:rsid w:val="002A61C5"/>
    <w:rsid w:val="002B044A"/>
    <w:rsid w:val="002B4E82"/>
    <w:rsid w:val="002B6FE7"/>
    <w:rsid w:val="002D39B3"/>
    <w:rsid w:val="002E2030"/>
    <w:rsid w:val="002F12AE"/>
    <w:rsid w:val="002F24F9"/>
    <w:rsid w:val="002F7935"/>
    <w:rsid w:val="002F7B65"/>
    <w:rsid w:val="0030410A"/>
    <w:rsid w:val="00315CC6"/>
    <w:rsid w:val="00317A98"/>
    <w:rsid w:val="00320234"/>
    <w:rsid w:val="0032245D"/>
    <w:rsid w:val="00324C6C"/>
    <w:rsid w:val="00327180"/>
    <w:rsid w:val="00330CC3"/>
    <w:rsid w:val="00335635"/>
    <w:rsid w:val="003421F2"/>
    <w:rsid w:val="00346541"/>
    <w:rsid w:val="00350471"/>
    <w:rsid w:val="0035335D"/>
    <w:rsid w:val="00367674"/>
    <w:rsid w:val="00372C2A"/>
    <w:rsid w:val="00375DB1"/>
    <w:rsid w:val="003809D2"/>
    <w:rsid w:val="00384C4F"/>
    <w:rsid w:val="00386497"/>
    <w:rsid w:val="00394A64"/>
    <w:rsid w:val="003B228B"/>
    <w:rsid w:val="003D76FB"/>
    <w:rsid w:val="003F2D3F"/>
    <w:rsid w:val="00411F1F"/>
    <w:rsid w:val="004372CD"/>
    <w:rsid w:val="00442DAF"/>
    <w:rsid w:val="004434B5"/>
    <w:rsid w:val="00450E99"/>
    <w:rsid w:val="00471287"/>
    <w:rsid w:val="00473A75"/>
    <w:rsid w:val="00475EE8"/>
    <w:rsid w:val="00491982"/>
    <w:rsid w:val="004A4F6B"/>
    <w:rsid w:val="004D56CE"/>
    <w:rsid w:val="004E24F5"/>
    <w:rsid w:val="00505572"/>
    <w:rsid w:val="005137E1"/>
    <w:rsid w:val="00554CED"/>
    <w:rsid w:val="00557B5C"/>
    <w:rsid w:val="005623C4"/>
    <w:rsid w:val="00563856"/>
    <w:rsid w:val="00565077"/>
    <w:rsid w:val="00584918"/>
    <w:rsid w:val="005917C4"/>
    <w:rsid w:val="005918E7"/>
    <w:rsid w:val="005A61CF"/>
    <w:rsid w:val="005C566D"/>
    <w:rsid w:val="005E11ED"/>
    <w:rsid w:val="005E6837"/>
    <w:rsid w:val="005F6D0D"/>
    <w:rsid w:val="00600B33"/>
    <w:rsid w:val="006019CD"/>
    <w:rsid w:val="00601FDA"/>
    <w:rsid w:val="00607193"/>
    <w:rsid w:val="0060728C"/>
    <w:rsid w:val="0060786B"/>
    <w:rsid w:val="00615918"/>
    <w:rsid w:val="0061654A"/>
    <w:rsid w:val="00625742"/>
    <w:rsid w:val="006419B1"/>
    <w:rsid w:val="00661427"/>
    <w:rsid w:val="0066507C"/>
    <w:rsid w:val="00680AB7"/>
    <w:rsid w:val="00685012"/>
    <w:rsid w:val="00687120"/>
    <w:rsid w:val="00690F5C"/>
    <w:rsid w:val="00695D9A"/>
    <w:rsid w:val="006972B6"/>
    <w:rsid w:val="006A0C64"/>
    <w:rsid w:val="006B7E6A"/>
    <w:rsid w:val="006C0A56"/>
    <w:rsid w:val="006E05ED"/>
    <w:rsid w:val="006F0A09"/>
    <w:rsid w:val="0070232C"/>
    <w:rsid w:val="0071614B"/>
    <w:rsid w:val="00716CD4"/>
    <w:rsid w:val="00716D3C"/>
    <w:rsid w:val="00717447"/>
    <w:rsid w:val="007267B4"/>
    <w:rsid w:val="00730417"/>
    <w:rsid w:val="00730437"/>
    <w:rsid w:val="00737BB4"/>
    <w:rsid w:val="0075039F"/>
    <w:rsid w:val="00762BA7"/>
    <w:rsid w:val="007716C2"/>
    <w:rsid w:val="00783E40"/>
    <w:rsid w:val="00785B08"/>
    <w:rsid w:val="007867ED"/>
    <w:rsid w:val="007918B8"/>
    <w:rsid w:val="0079401D"/>
    <w:rsid w:val="007A03A1"/>
    <w:rsid w:val="007B6816"/>
    <w:rsid w:val="007C2026"/>
    <w:rsid w:val="007C4271"/>
    <w:rsid w:val="007C5AFC"/>
    <w:rsid w:val="007C5D2B"/>
    <w:rsid w:val="007E0181"/>
    <w:rsid w:val="007F1AB3"/>
    <w:rsid w:val="00803C86"/>
    <w:rsid w:val="00806202"/>
    <w:rsid w:val="008063A8"/>
    <w:rsid w:val="00811B92"/>
    <w:rsid w:val="00814B76"/>
    <w:rsid w:val="008173BF"/>
    <w:rsid w:val="00822E73"/>
    <w:rsid w:val="00831744"/>
    <w:rsid w:val="008333A1"/>
    <w:rsid w:val="00833685"/>
    <w:rsid w:val="0083619C"/>
    <w:rsid w:val="008408A3"/>
    <w:rsid w:val="008414B7"/>
    <w:rsid w:val="0084350E"/>
    <w:rsid w:val="00850C9F"/>
    <w:rsid w:val="00873550"/>
    <w:rsid w:val="00873634"/>
    <w:rsid w:val="008908F5"/>
    <w:rsid w:val="008A3DA6"/>
    <w:rsid w:val="008B6442"/>
    <w:rsid w:val="008B78FC"/>
    <w:rsid w:val="008D22B3"/>
    <w:rsid w:val="008E6E74"/>
    <w:rsid w:val="0090139B"/>
    <w:rsid w:val="00907E11"/>
    <w:rsid w:val="009217E7"/>
    <w:rsid w:val="009265CE"/>
    <w:rsid w:val="0093092D"/>
    <w:rsid w:val="00933F10"/>
    <w:rsid w:val="009345D7"/>
    <w:rsid w:val="00943A06"/>
    <w:rsid w:val="009468E1"/>
    <w:rsid w:val="00956999"/>
    <w:rsid w:val="00957345"/>
    <w:rsid w:val="0096164E"/>
    <w:rsid w:val="00965ABD"/>
    <w:rsid w:val="00970928"/>
    <w:rsid w:val="009A7C46"/>
    <w:rsid w:val="009B484C"/>
    <w:rsid w:val="009D2D9D"/>
    <w:rsid w:val="009D36DC"/>
    <w:rsid w:val="009E4288"/>
    <w:rsid w:val="009E5A0D"/>
    <w:rsid w:val="009E5E62"/>
    <w:rsid w:val="009E6E5B"/>
    <w:rsid w:val="009F4F94"/>
    <w:rsid w:val="009F5C02"/>
    <w:rsid w:val="00A03BF5"/>
    <w:rsid w:val="00A109E6"/>
    <w:rsid w:val="00A11CFD"/>
    <w:rsid w:val="00A17B92"/>
    <w:rsid w:val="00A22C8E"/>
    <w:rsid w:val="00A23F76"/>
    <w:rsid w:val="00A3066B"/>
    <w:rsid w:val="00A36371"/>
    <w:rsid w:val="00A451CC"/>
    <w:rsid w:val="00A5784D"/>
    <w:rsid w:val="00A616AA"/>
    <w:rsid w:val="00A66AA3"/>
    <w:rsid w:val="00A70137"/>
    <w:rsid w:val="00A70530"/>
    <w:rsid w:val="00A77BDC"/>
    <w:rsid w:val="00A80A12"/>
    <w:rsid w:val="00A82EF2"/>
    <w:rsid w:val="00A97120"/>
    <w:rsid w:val="00AA15AD"/>
    <w:rsid w:val="00AA1E57"/>
    <w:rsid w:val="00AA44C0"/>
    <w:rsid w:val="00AB4C4B"/>
    <w:rsid w:val="00AB6BC6"/>
    <w:rsid w:val="00AB7BF5"/>
    <w:rsid w:val="00AC4B44"/>
    <w:rsid w:val="00AD355A"/>
    <w:rsid w:val="00AD7B0A"/>
    <w:rsid w:val="00AE4B41"/>
    <w:rsid w:val="00AE5846"/>
    <w:rsid w:val="00AF4053"/>
    <w:rsid w:val="00B002B0"/>
    <w:rsid w:val="00B02EEB"/>
    <w:rsid w:val="00B12F08"/>
    <w:rsid w:val="00B23590"/>
    <w:rsid w:val="00B25A0A"/>
    <w:rsid w:val="00B31A20"/>
    <w:rsid w:val="00B333B9"/>
    <w:rsid w:val="00B33832"/>
    <w:rsid w:val="00B35474"/>
    <w:rsid w:val="00B37B8C"/>
    <w:rsid w:val="00B974BD"/>
    <w:rsid w:val="00B97D19"/>
    <w:rsid w:val="00BC11F8"/>
    <w:rsid w:val="00BF36F2"/>
    <w:rsid w:val="00BF7725"/>
    <w:rsid w:val="00C009C0"/>
    <w:rsid w:val="00C20256"/>
    <w:rsid w:val="00C23CD4"/>
    <w:rsid w:val="00C26B40"/>
    <w:rsid w:val="00C34F1F"/>
    <w:rsid w:val="00C6185B"/>
    <w:rsid w:val="00C6573D"/>
    <w:rsid w:val="00C7131F"/>
    <w:rsid w:val="00C77EE0"/>
    <w:rsid w:val="00C803E0"/>
    <w:rsid w:val="00C815F2"/>
    <w:rsid w:val="00C83B49"/>
    <w:rsid w:val="00C9635B"/>
    <w:rsid w:val="00C97800"/>
    <w:rsid w:val="00CC6DE7"/>
    <w:rsid w:val="00CE2290"/>
    <w:rsid w:val="00CE5A22"/>
    <w:rsid w:val="00D10F3F"/>
    <w:rsid w:val="00D16334"/>
    <w:rsid w:val="00D2288C"/>
    <w:rsid w:val="00D22A3C"/>
    <w:rsid w:val="00D35968"/>
    <w:rsid w:val="00D529C4"/>
    <w:rsid w:val="00D60185"/>
    <w:rsid w:val="00D63D6A"/>
    <w:rsid w:val="00D75544"/>
    <w:rsid w:val="00D92681"/>
    <w:rsid w:val="00D9460A"/>
    <w:rsid w:val="00DA0509"/>
    <w:rsid w:val="00DA13C0"/>
    <w:rsid w:val="00DA17FB"/>
    <w:rsid w:val="00DA2FC0"/>
    <w:rsid w:val="00DA6F19"/>
    <w:rsid w:val="00DD49B2"/>
    <w:rsid w:val="00DF03BE"/>
    <w:rsid w:val="00DF5AAD"/>
    <w:rsid w:val="00E05F4B"/>
    <w:rsid w:val="00E127E0"/>
    <w:rsid w:val="00E12E2F"/>
    <w:rsid w:val="00E24D96"/>
    <w:rsid w:val="00E37E75"/>
    <w:rsid w:val="00E402F6"/>
    <w:rsid w:val="00E43F78"/>
    <w:rsid w:val="00E46072"/>
    <w:rsid w:val="00E56945"/>
    <w:rsid w:val="00E84DF9"/>
    <w:rsid w:val="00E95CFF"/>
    <w:rsid w:val="00EA1CF2"/>
    <w:rsid w:val="00EB7D43"/>
    <w:rsid w:val="00EB7EC8"/>
    <w:rsid w:val="00EC7D52"/>
    <w:rsid w:val="00EE1ABC"/>
    <w:rsid w:val="00EE429E"/>
    <w:rsid w:val="00F001EB"/>
    <w:rsid w:val="00F0362B"/>
    <w:rsid w:val="00F06108"/>
    <w:rsid w:val="00F153E4"/>
    <w:rsid w:val="00F203F4"/>
    <w:rsid w:val="00F23CF3"/>
    <w:rsid w:val="00F34B9F"/>
    <w:rsid w:val="00F36457"/>
    <w:rsid w:val="00F452D6"/>
    <w:rsid w:val="00F4548F"/>
    <w:rsid w:val="00F57515"/>
    <w:rsid w:val="00F57979"/>
    <w:rsid w:val="00F6511D"/>
    <w:rsid w:val="00F70413"/>
    <w:rsid w:val="00F71A71"/>
    <w:rsid w:val="00F73B02"/>
    <w:rsid w:val="00F818F8"/>
    <w:rsid w:val="00F922A8"/>
    <w:rsid w:val="00FA6DE5"/>
    <w:rsid w:val="00FC3DED"/>
    <w:rsid w:val="00FC5742"/>
    <w:rsid w:val="00FD0A5C"/>
    <w:rsid w:val="00FE465D"/>
    <w:rsid w:val="00FE4D45"/>
    <w:rsid w:val="00FF09DF"/>
    <w:rsid w:val="00FF6EE0"/>
    <w:rsid w:val="00FF6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white">
      <v:fill color="white"/>
    </o:shapedefaults>
    <o:shapelayout v:ext="edit">
      <o:idmap v:ext="edit" data="1"/>
    </o:shapelayout>
  </w:shapeDefaults>
  <w:decimalSymbol w:val="."/>
  <w:listSeparator w:val=","/>
  <w14:docId w14:val="03BD3A25"/>
  <w15:docId w15:val="{95BF879B-01CA-454A-8568-D489A168D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619"/>
  </w:style>
  <w:style w:type="paragraph" w:styleId="Heading1">
    <w:name w:val="heading 1"/>
    <w:basedOn w:val="Normal"/>
    <w:next w:val="Normal"/>
    <w:link w:val="Heading1Char"/>
    <w:uiPriority w:val="9"/>
    <w:qFormat/>
    <w:rsid w:val="001C4619"/>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1C4619"/>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1C4619"/>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1C4619"/>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1C4619"/>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1C4619"/>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1C4619"/>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1C4619"/>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1C4619"/>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14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1427"/>
    <w:rPr>
      <w:rFonts w:ascii="Tahoma" w:hAnsi="Tahoma" w:cs="Tahoma"/>
      <w:sz w:val="16"/>
      <w:szCs w:val="16"/>
    </w:rPr>
  </w:style>
  <w:style w:type="character" w:customStyle="1" w:styleId="Heading1Char">
    <w:name w:val="Heading 1 Char"/>
    <w:basedOn w:val="DefaultParagraphFont"/>
    <w:link w:val="Heading1"/>
    <w:uiPriority w:val="9"/>
    <w:rsid w:val="001C4619"/>
    <w:rPr>
      <w:smallCaps/>
      <w:spacing w:val="5"/>
      <w:sz w:val="36"/>
      <w:szCs w:val="36"/>
    </w:rPr>
  </w:style>
  <w:style w:type="character" w:customStyle="1" w:styleId="Heading2Char">
    <w:name w:val="Heading 2 Char"/>
    <w:basedOn w:val="DefaultParagraphFont"/>
    <w:link w:val="Heading2"/>
    <w:uiPriority w:val="9"/>
    <w:rsid w:val="001C4619"/>
    <w:rPr>
      <w:smallCaps/>
      <w:sz w:val="28"/>
      <w:szCs w:val="28"/>
    </w:rPr>
  </w:style>
  <w:style w:type="character" w:customStyle="1" w:styleId="Heading3Char">
    <w:name w:val="Heading 3 Char"/>
    <w:basedOn w:val="DefaultParagraphFont"/>
    <w:link w:val="Heading3"/>
    <w:uiPriority w:val="9"/>
    <w:semiHidden/>
    <w:rsid w:val="001C4619"/>
    <w:rPr>
      <w:i/>
      <w:iCs/>
      <w:smallCaps/>
      <w:spacing w:val="5"/>
      <w:sz w:val="26"/>
      <w:szCs w:val="26"/>
    </w:rPr>
  </w:style>
  <w:style w:type="character" w:customStyle="1" w:styleId="Heading4Char">
    <w:name w:val="Heading 4 Char"/>
    <w:basedOn w:val="DefaultParagraphFont"/>
    <w:link w:val="Heading4"/>
    <w:uiPriority w:val="9"/>
    <w:semiHidden/>
    <w:rsid w:val="001C4619"/>
    <w:rPr>
      <w:b/>
      <w:bCs/>
      <w:spacing w:val="5"/>
      <w:sz w:val="24"/>
      <w:szCs w:val="24"/>
    </w:rPr>
  </w:style>
  <w:style w:type="character" w:customStyle="1" w:styleId="Heading5Char">
    <w:name w:val="Heading 5 Char"/>
    <w:basedOn w:val="DefaultParagraphFont"/>
    <w:link w:val="Heading5"/>
    <w:uiPriority w:val="9"/>
    <w:semiHidden/>
    <w:rsid w:val="001C4619"/>
    <w:rPr>
      <w:i/>
      <w:iCs/>
      <w:sz w:val="24"/>
      <w:szCs w:val="24"/>
    </w:rPr>
  </w:style>
  <w:style w:type="character" w:customStyle="1" w:styleId="Heading6Char">
    <w:name w:val="Heading 6 Char"/>
    <w:basedOn w:val="DefaultParagraphFont"/>
    <w:link w:val="Heading6"/>
    <w:uiPriority w:val="9"/>
    <w:semiHidden/>
    <w:rsid w:val="001C4619"/>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1C4619"/>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1C4619"/>
    <w:rPr>
      <w:b/>
      <w:bCs/>
      <w:color w:val="7F7F7F" w:themeColor="text1" w:themeTint="80"/>
      <w:sz w:val="20"/>
      <w:szCs w:val="20"/>
    </w:rPr>
  </w:style>
  <w:style w:type="character" w:customStyle="1" w:styleId="Heading9Char">
    <w:name w:val="Heading 9 Char"/>
    <w:basedOn w:val="DefaultParagraphFont"/>
    <w:link w:val="Heading9"/>
    <w:uiPriority w:val="9"/>
    <w:semiHidden/>
    <w:rsid w:val="001C4619"/>
    <w:rPr>
      <w:b/>
      <w:bCs/>
      <w:i/>
      <w:iCs/>
      <w:color w:val="7F7F7F" w:themeColor="text1" w:themeTint="80"/>
      <w:sz w:val="18"/>
      <w:szCs w:val="18"/>
    </w:rPr>
  </w:style>
  <w:style w:type="paragraph" w:styleId="Title">
    <w:name w:val="Title"/>
    <w:basedOn w:val="Normal"/>
    <w:next w:val="Normal"/>
    <w:link w:val="TitleChar"/>
    <w:uiPriority w:val="10"/>
    <w:qFormat/>
    <w:rsid w:val="001C4619"/>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1C4619"/>
    <w:rPr>
      <w:smallCaps/>
      <w:sz w:val="52"/>
      <w:szCs w:val="52"/>
    </w:rPr>
  </w:style>
  <w:style w:type="paragraph" w:styleId="Subtitle">
    <w:name w:val="Subtitle"/>
    <w:basedOn w:val="Normal"/>
    <w:next w:val="Normal"/>
    <w:link w:val="SubtitleChar"/>
    <w:uiPriority w:val="11"/>
    <w:qFormat/>
    <w:rsid w:val="001C4619"/>
    <w:rPr>
      <w:i/>
      <w:iCs/>
      <w:smallCaps/>
      <w:spacing w:val="10"/>
      <w:sz w:val="28"/>
      <w:szCs w:val="28"/>
    </w:rPr>
  </w:style>
  <w:style w:type="character" w:customStyle="1" w:styleId="SubtitleChar">
    <w:name w:val="Subtitle Char"/>
    <w:basedOn w:val="DefaultParagraphFont"/>
    <w:link w:val="Subtitle"/>
    <w:uiPriority w:val="11"/>
    <w:rsid w:val="001C4619"/>
    <w:rPr>
      <w:i/>
      <w:iCs/>
      <w:smallCaps/>
      <w:spacing w:val="10"/>
      <w:sz w:val="28"/>
      <w:szCs w:val="28"/>
    </w:rPr>
  </w:style>
  <w:style w:type="character" w:styleId="Strong">
    <w:name w:val="Strong"/>
    <w:uiPriority w:val="22"/>
    <w:qFormat/>
    <w:rsid w:val="001C4619"/>
    <w:rPr>
      <w:b/>
      <w:bCs/>
    </w:rPr>
  </w:style>
  <w:style w:type="character" w:styleId="Emphasis">
    <w:name w:val="Emphasis"/>
    <w:uiPriority w:val="20"/>
    <w:qFormat/>
    <w:rsid w:val="001C4619"/>
    <w:rPr>
      <w:b/>
      <w:bCs/>
      <w:i/>
      <w:iCs/>
      <w:spacing w:val="10"/>
    </w:rPr>
  </w:style>
  <w:style w:type="paragraph" w:styleId="NoSpacing">
    <w:name w:val="No Spacing"/>
    <w:basedOn w:val="Normal"/>
    <w:uiPriority w:val="1"/>
    <w:qFormat/>
    <w:rsid w:val="001C4619"/>
    <w:pPr>
      <w:spacing w:after="0" w:line="240" w:lineRule="auto"/>
    </w:pPr>
  </w:style>
  <w:style w:type="paragraph" w:styleId="ListParagraph">
    <w:name w:val="List Paragraph"/>
    <w:basedOn w:val="Normal"/>
    <w:uiPriority w:val="34"/>
    <w:qFormat/>
    <w:rsid w:val="001C4619"/>
    <w:pPr>
      <w:ind w:left="720"/>
      <w:contextualSpacing/>
    </w:pPr>
  </w:style>
  <w:style w:type="paragraph" w:styleId="Quote">
    <w:name w:val="Quote"/>
    <w:basedOn w:val="Normal"/>
    <w:next w:val="Normal"/>
    <w:link w:val="QuoteChar"/>
    <w:uiPriority w:val="29"/>
    <w:qFormat/>
    <w:rsid w:val="001C4619"/>
    <w:rPr>
      <w:i/>
      <w:iCs/>
    </w:rPr>
  </w:style>
  <w:style w:type="character" w:customStyle="1" w:styleId="QuoteChar">
    <w:name w:val="Quote Char"/>
    <w:basedOn w:val="DefaultParagraphFont"/>
    <w:link w:val="Quote"/>
    <w:uiPriority w:val="29"/>
    <w:rsid w:val="001C4619"/>
    <w:rPr>
      <w:i/>
      <w:iCs/>
    </w:rPr>
  </w:style>
  <w:style w:type="paragraph" w:styleId="IntenseQuote">
    <w:name w:val="Intense Quote"/>
    <w:basedOn w:val="Normal"/>
    <w:next w:val="Normal"/>
    <w:link w:val="IntenseQuoteChar"/>
    <w:uiPriority w:val="30"/>
    <w:qFormat/>
    <w:rsid w:val="001C4619"/>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1C4619"/>
    <w:rPr>
      <w:i/>
      <w:iCs/>
    </w:rPr>
  </w:style>
  <w:style w:type="character" w:styleId="SubtleEmphasis">
    <w:name w:val="Subtle Emphasis"/>
    <w:uiPriority w:val="19"/>
    <w:qFormat/>
    <w:rsid w:val="001C4619"/>
    <w:rPr>
      <w:i/>
      <w:iCs/>
    </w:rPr>
  </w:style>
  <w:style w:type="character" w:styleId="IntenseEmphasis">
    <w:name w:val="Intense Emphasis"/>
    <w:uiPriority w:val="21"/>
    <w:qFormat/>
    <w:rsid w:val="001C4619"/>
    <w:rPr>
      <w:b/>
      <w:bCs/>
      <w:i/>
      <w:iCs/>
    </w:rPr>
  </w:style>
  <w:style w:type="character" w:styleId="SubtleReference">
    <w:name w:val="Subtle Reference"/>
    <w:basedOn w:val="DefaultParagraphFont"/>
    <w:uiPriority w:val="31"/>
    <w:qFormat/>
    <w:rsid w:val="001C4619"/>
    <w:rPr>
      <w:smallCaps/>
    </w:rPr>
  </w:style>
  <w:style w:type="character" w:styleId="IntenseReference">
    <w:name w:val="Intense Reference"/>
    <w:uiPriority w:val="32"/>
    <w:qFormat/>
    <w:rsid w:val="001C4619"/>
    <w:rPr>
      <w:b/>
      <w:bCs/>
      <w:smallCaps/>
    </w:rPr>
  </w:style>
  <w:style w:type="character" w:styleId="BookTitle">
    <w:name w:val="Book Title"/>
    <w:basedOn w:val="DefaultParagraphFont"/>
    <w:uiPriority w:val="33"/>
    <w:qFormat/>
    <w:rsid w:val="001C4619"/>
    <w:rPr>
      <w:i/>
      <w:iCs/>
      <w:smallCaps/>
      <w:spacing w:val="5"/>
    </w:rPr>
  </w:style>
  <w:style w:type="paragraph" w:styleId="TOCHeading">
    <w:name w:val="TOC Heading"/>
    <w:basedOn w:val="Heading1"/>
    <w:next w:val="Normal"/>
    <w:uiPriority w:val="39"/>
    <w:semiHidden/>
    <w:unhideWhenUsed/>
    <w:qFormat/>
    <w:rsid w:val="001C4619"/>
    <w:pPr>
      <w:outlineLvl w:val="9"/>
    </w:pPr>
  </w:style>
  <w:style w:type="paragraph" w:styleId="Header">
    <w:name w:val="header"/>
    <w:basedOn w:val="Normal"/>
    <w:link w:val="HeaderChar"/>
    <w:uiPriority w:val="99"/>
    <w:unhideWhenUsed/>
    <w:rsid w:val="00690F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F5C"/>
  </w:style>
  <w:style w:type="paragraph" w:styleId="Footer">
    <w:name w:val="footer"/>
    <w:basedOn w:val="Normal"/>
    <w:link w:val="FooterChar"/>
    <w:uiPriority w:val="99"/>
    <w:unhideWhenUsed/>
    <w:rsid w:val="00690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F5C"/>
  </w:style>
  <w:style w:type="paragraph" w:styleId="Caption">
    <w:name w:val="caption"/>
    <w:basedOn w:val="Normal"/>
    <w:next w:val="Normal"/>
    <w:uiPriority w:val="35"/>
    <w:unhideWhenUsed/>
    <w:rsid w:val="00442DAF"/>
    <w:pPr>
      <w:spacing w:line="240" w:lineRule="auto"/>
    </w:pPr>
    <w:rPr>
      <w:b/>
      <w:bCs/>
      <w:color w:val="4F81BD" w:themeColor="accent1"/>
      <w:sz w:val="18"/>
      <w:szCs w:val="18"/>
    </w:rPr>
  </w:style>
  <w:style w:type="table" w:customStyle="1" w:styleId="LightList1">
    <w:name w:val="Light List1"/>
    <w:basedOn w:val="TableNormal"/>
    <w:uiPriority w:val="61"/>
    <w:rsid w:val="0033563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06159F"/>
    <w:rPr>
      <w:color w:val="0000FF" w:themeColor="hyperlink"/>
      <w:u w:val="single"/>
    </w:rPr>
  </w:style>
  <w:style w:type="character" w:styleId="PlaceholderText">
    <w:name w:val="Placeholder Text"/>
    <w:basedOn w:val="DefaultParagraphFont"/>
    <w:uiPriority w:val="99"/>
    <w:semiHidden/>
    <w:rsid w:val="0006159F"/>
    <w:rPr>
      <w:color w:val="808080"/>
    </w:rPr>
  </w:style>
  <w:style w:type="table" w:customStyle="1" w:styleId="LightGrid1">
    <w:name w:val="Light Grid1"/>
    <w:basedOn w:val="TableNormal"/>
    <w:uiPriority w:val="62"/>
    <w:rsid w:val="002F24F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CommentReference">
    <w:name w:val="annotation reference"/>
    <w:basedOn w:val="DefaultParagraphFont"/>
    <w:uiPriority w:val="99"/>
    <w:semiHidden/>
    <w:unhideWhenUsed/>
    <w:rsid w:val="00A97120"/>
    <w:rPr>
      <w:sz w:val="16"/>
      <w:szCs w:val="16"/>
    </w:rPr>
  </w:style>
  <w:style w:type="paragraph" w:styleId="CommentText">
    <w:name w:val="annotation text"/>
    <w:basedOn w:val="Normal"/>
    <w:link w:val="CommentTextChar"/>
    <w:uiPriority w:val="99"/>
    <w:semiHidden/>
    <w:unhideWhenUsed/>
    <w:rsid w:val="00A97120"/>
    <w:pPr>
      <w:spacing w:line="240" w:lineRule="auto"/>
    </w:pPr>
    <w:rPr>
      <w:sz w:val="20"/>
      <w:szCs w:val="20"/>
    </w:rPr>
  </w:style>
  <w:style w:type="character" w:customStyle="1" w:styleId="CommentTextChar">
    <w:name w:val="Comment Text Char"/>
    <w:basedOn w:val="DefaultParagraphFont"/>
    <w:link w:val="CommentText"/>
    <w:uiPriority w:val="99"/>
    <w:semiHidden/>
    <w:rsid w:val="00A97120"/>
    <w:rPr>
      <w:sz w:val="20"/>
      <w:szCs w:val="20"/>
    </w:rPr>
  </w:style>
  <w:style w:type="paragraph" w:styleId="CommentSubject">
    <w:name w:val="annotation subject"/>
    <w:basedOn w:val="CommentText"/>
    <w:next w:val="CommentText"/>
    <w:link w:val="CommentSubjectChar"/>
    <w:uiPriority w:val="99"/>
    <w:semiHidden/>
    <w:unhideWhenUsed/>
    <w:rsid w:val="00A97120"/>
    <w:rPr>
      <w:b/>
      <w:bCs/>
    </w:rPr>
  </w:style>
  <w:style w:type="character" w:customStyle="1" w:styleId="CommentSubjectChar">
    <w:name w:val="Comment Subject Char"/>
    <w:basedOn w:val="CommentTextChar"/>
    <w:link w:val="CommentSubject"/>
    <w:uiPriority w:val="99"/>
    <w:semiHidden/>
    <w:rsid w:val="00A97120"/>
    <w:rPr>
      <w:b/>
      <w:bCs/>
      <w:sz w:val="20"/>
      <w:szCs w:val="20"/>
    </w:rPr>
  </w:style>
  <w:style w:type="character" w:customStyle="1" w:styleId="normaltextrun">
    <w:name w:val="normaltextrun"/>
    <w:basedOn w:val="DefaultParagraphFont"/>
    <w:rsid w:val="00A82EF2"/>
  </w:style>
  <w:style w:type="paragraph" w:customStyle="1" w:styleId="paragraph">
    <w:name w:val="paragraph"/>
    <w:basedOn w:val="Normal"/>
    <w:rsid w:val="00A82EF2"/>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eop">
    <w:name w:val="eop"/>
    <w:basedOn w:val="DefaultParagraphFont"/>
    <w:rsid w:val="00A82E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052784">
      <w:bodyDiv w:val="1"/>
      <w:marLeft w:val="0"/>
      <w:marRight w:val="0"/>
      <w:marTop w:val="0"/>
      <w:marBottom w:val="0"/>
      <w:divBdr>
        <w:top w:val="none" w:sz="0" w:space="0" w:color="auto"/>
        <w:left w:val="none" w:sz="0" w:space="0" w:color="auto"/>
        <w:bottom w:val="none" w:sz="0" w:space="0" w:color="auto"/>
        <w:right w:val="none" w:sz="0" w:space="0" w:color="auto"/>
      </w:divBdr>
      <w:divsChild>
        <w:div w:id="644773894">
          <w:marLeft w:val="0"/>
          <w:marRight w:val="0"/>
          <w:marTop w:val="0"/>
          <w:marBottom w:val="0"/>
          <w:divBdr>
            <w:top w:val="none" w:sz="0" w:space="0" w:color="auto"/>
            <w:left w:val="none" w:sz="0" w:space="0" w:color="auto"/>
            <w:bottom w:val="none" w:sz="0" w:space="0" w:color="auto"/>
            <w:right w:val="none" w:sz="0" w:space="0" w:color="auto"/>
          </w:divBdr>
        </w:div>
        <w:div w:id="1024329598">
          <w:marLeft w:val="0"/>
          <w:marRight w:val="0"/>
          <w:marTop w:val="0"/>
          <w:marBottom w:val="0"/>
          <w:divBdr>
            <w:top w:val="none" w:sz="0" w:space="0" w:color="auto"/>
            <w:left w:val="none" w:sz="0" w:space="0" w:color="auto"/>
            <w:bottom w:val="none" w:sz="0" w:space="0" w:color="auto"/>
            <w:right w:val="none" w:sz="0" w:space="0" w:color="auto"/>
          </w:divBdr>
        </w:div>
        <w:div w:id="139198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skinPadir\AppData\Roaming\Microsoft\Templates\WPI_Assign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4DC6A2A8-8A55-493A-8352-A1EDA5492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WPI_Assignments</Template>
  <TotalTime>1</TotalTime>
  <Pages>10</Pages>
  <Words>688</Words>
  <Characters>3923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Worcester Polytechnic Institute</Company>
  <LinksUpToDate>false</LinksUpToDate>
  <CharactersWithSpaces>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Craig Putnam</dc:creator>
  <cp:lastModifiedBy>Srinivasa-Gopalan, Ananya</cp:lastModifiedBy>
  <cp:revision>2</cp:revision>
  <cp:lastPrinted>2017-08-26T20:17:00Z</cp:lastPrinted>
  <dcterms:created xsi:type="dcterms:W3CDTF">2020-09-11T13:54:00Z</dcterms:created>
  <dcterms:modified xsi:type="dcterms:W3CDTF">2020-09-11T13:54:00Z</dcterms:modified>
</cp:coreProperties>
</file>